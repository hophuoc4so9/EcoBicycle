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276" w:lineRule="auto"/>
        <w:jc w:val="center"/>
        <w:rPr>
          <w:rFonts w:hint="default" w:ascii="Times New Roman" w:hAnsi="Times New Roman" w:cs="Times New Roman"/>
          <w:b/>
          <w:i/>
          <w:sz w:val="28"/>
          <w:szCs w:val="28"/>
        </w:rPr>
      </w:pPr>
      <w:r>
        <w:rPr>
          <w:rFonts w:hint="default" w:ascii="Times New Roman" w:hAnsi="Times New Roman" w:cs="Times New Roman"/>
        </w:rPr>
        <w:drawing>
          <wp:anchor distT="0" distB="0" distL="114300" distR="114300" simplePos="0" relativeHeight="251662336" behindDoc="1" locked="0" layoutInCell="1" allowOverlap="1">
            <wp:simplePos x="0" y="0"/>
            <wp:positionH relativeFrom="column">
              <wp:posOffset>-388620</wp:posOffset>
            </wp:positionH>
            <wp:positionV relativeFrom="paragraph">
              <wp:posOffset>263525</wp:posOffset>
            </wp:positionV>
            <wp:extent cx="6642735" cy="9018905"/>
            <wp:effectExtent l="9525" t="9525" r="15240" b="13970"/>
            <wp:wrapNone/>
            <wp:docPr id="37" name="Picture 3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642735" cy="9018905"/>
                    </a:xfrm>
                    <a:prstGeom prst="rect">
                      <a:avLst/>
                    </a:prstGeom>
                    <a:solidFill>
                      <a:srgbClr val="0000FF"/>
                    </a:solidFill>
                    <a:ln w="9525">
                      <a:solidFill>
                        <a:srgbClr val="0000FF"/>
                      </a:solidFill>
                      <a:miter lim="800000"/>
                      <a:headEnd/>
                      <a:tailEnd/>
                    </a:ln>
                  </pic:spPr>
                </pic:pic>
              </a:graphicData>
            </a:graphic>
          </wp:anchor>
        </w:drawing>
      </w:r>
      <w:r>
        <w:rPr>
          <w:rFonts w:hint="default" w:ascii="Times New Roman" w:hAnsi="Times New Roman" w:cs="Times New Roman"/>
          <w:b/>
          <w:szCs w:val="28"/>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3381375</wp:posOffset>
                </wp:positionV>
                <wp:extent cx="5724525" cy="4375150"/>
                <wp:effectExtent l="0" t="0" r="3175" b="6350"/>
                <wp:wrapNone/>
                <wp:docPr id="46" name="Rectangle 10"/>
                <wp:cNvGraphicFramePr/>
                <a:graphic xmlns:a="http://schemas.openxmlformats.org/drawingml/2006/main">
                  <a:graphicData uri="http://schemas.microsoft.com/office/word/2010/wordprocessingShape">
                    <wps:wsp>
                      <wps:cNvSpPr/>
                      <wps:spPr>
                        <a:xfrm>
                          <a:off x="0" y="0"/>
                          <a:ext cx="5724525" cy="437515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pPr>
                              <w:jc w:val="center"/>
                              <w:rPr>
                                <w:rFonts w:ascii="Times New Roman" w:hAnsi="Times New Roman"/>
                                <w:b/>
                                <w:sz w:val="40"/>
                                <w:szCs w:val="40"/>
                              </w:rPr>
                            </w:pPr>
                            <w:r>
                              <w:rPr>
                                <w:rFonts w:ascii="Times New Roman" w:hAnsi="Times New Roman"/>
                                <w:b/>
                                <w:sz w:val="40"/>
                                <w:szCs w:val="40"/>
                                <w:rtl w:val="0"/>
                              </w:rPr>
                              <w:t>ĐỒ ÁN MÔN HỌC</w:t>
                            </w:r>
                          </w:p>
                          <w:p>
                            <w:pPr>
                              <w:jc w:val="center"/>
                              <w:rPr>
                                <w:rFonts w:ascii="Times New Roman" w:hAnsi="Times New Roman"/>
                                <w:b/>
                                <w:sz w:val="40"/>
                                <w:szCs w:val="40"/>
                                <w:rtl w:val="0"/>
                              </w:rPr>
                            </w:pPr>
                            <w:r>
                              <w:rPr>
                                <w:rFonts w:ascii="Times New Roman" w:hAnsi="Times New Roman"/>
                                <w:b/>
                                <w:sz w:val="40"/>
                                <w:szCs w:val="40"/>
                                <w:rtl w:val="0"/>
                              </w:rPr>
                              <w:t xml:space="preserve">PHÂN TÍCH THIẾT KẾ HƯỚNG ĐỐI TƯỢNG </w:t>
                            </w:r>
                          </w:p>
                          <w:p>
                            <w:pPr>
                              <w:jc w:val="center"/>
                              <w:rPr>
                                <w:rFonts w:ascii="Times New Roman" w:hAnsi="Times New Roman"/>
                                <w:b/>
                                <w:sz w:val="40"/>
                                <w:szCs w:val="40"/>
                                <w:rtl w:val="0"/>
                              </w:rPr>
                            </w:pPr>
                          </w:p>
                          <w:p>
                            <w:pPr>
                              <w:jc w:val="center"/>
                              <w:rPr>
                                <w:rFonts w:ascii="Times New Roman" w:hAnsi="Times New Roman"/>
                                <w:b/>
                                <w:sz w:val="40"/>
                                <w:szCs w:val="40"/>
                                <w:rtl w:val="0"/>
                              </w:rPr>
                            </w:pPr>
                          </w:p>
                          <w:p>
                            <w:pPr>
                              <w:spacing w:line="360" w:lineRule="auto"/>
                              <w:jc w:val="center"/>
                              <w:rPr>
                                <w:rFonts w:ascii="Times New Roman" w:hAnsi="Times New Roman"/>
                                <w:sz w:val="32"/>
                                <w:szCs w:val="32"/>
                              </w:rPr>
                            </w:pPr>
                          </w:p>
                          <w:p>
                            <w:pPr>
                              <w:jc w:val="center"/>
                              <w:rPr>
                                <w:rFonts w:hint="default" w:ascii="Times New Roman" w:hAnsi="Times New Roman"/>
                                <w:b/>
                                <w:sz w:val="40"/>
                                <w:szCs w:val="40"/>
                                <w:rtl w:val="0"/>
                                <w:lang w:val="en-US"/>
                              </w:rPr>
                            </w:pPr>
                            <w:r>
                              <w:rPr>
                                <w:rFonts w:ascii="Times New Roman" w:hAnsi="Times New Roman"/>
                                <w:b/>
                                <w:sz w:val="40"/>
                                <w:szCs w:val="40"/>
                                <w:rtl w:val="0"/>
                              </w:rPr>
                              <w:t xml:space="preserve">DỰ ÁN PHÁT TRIỂN HỆ THỐNG CHO THUÊ XE ĐẠP </w:t>
                            </w:r>
                            <w:r>
                              <w:rPr>
                                <w:b/>
                                <w:sz w:val="40"/>
                                <w:szCs w:val="40"/>
                                <w:rtl w:val="0"/>
                                <w:lang w:val="en-US"/>
                              </w:rPr>
                              <w:t>ECO Bicycle for Rent</w:t>
                            </w:r>
                          </w:p>
                          <w:p>
                            <w:pPr>
                              <w:spacing w:line="240" w:lineRule="auto"/>
                              <w:ind w:left="2880" w:leftChars="0" w:firstLine="720" w:firstLineChars="0"/>
                              <w:rPr>
                                <w:rFonts w:hint="default" w:ascii="Times New Roman" w:hAnsi="Times New Roman"/>
                                <w:b/>
                                <w:sz w:val="28"/>
                                <w:szCs w:val="28"/>
                                <w:lang w:val="en-US"/>
                              </w:rPr>
                            </w:pPr>
                            <w:r>
                              <w:rPr>
                                <w:rFonts w:ascii="Times New Roman" w:hAnsi="Times New Roman"/>
                                <w:b/>
                                <w:sz w:val="28"/>
                                <w:szCs w:val="28"/>
                              </w:rPr>
                              <w:t>G</w:t>
                            </w:r>
                            <w:r>
                              <w:rPr>
                                <w:rFonts w:hint="default" w:ascii="Times New Roman" w:hAnsi="Times New Roman"/>
                                <w:b/>
                                <w:sz w:val="28"/>
                                <w:szCs w:val="28"/>
                                <w:lang w:val="en-US"/>
                              </w:rPr>
                              <w:t>VHD: ThS. Trần Văn Hữu</w:t>
                            </w:r>
                          </w:p>
                          <w:p>
                            <w:pPr>
                              <w:spacing w:line="240" w:lineRule="auto"/>
                              <w:ind w:left="2880" w:leftChars="0" w:firstLine="720" w:firstLineChars="0"/>
                              <w:rPr>
                                <w:rFonts w:hint="default" w:ascii="Times New Roman" w:hAnsi="Times New Roman"/>
                                <w:b/>
                                <w:sz w:val="28"/>
                                <w:szCs w:val="28"/>
                                <w:lang w:val="en-US"/>
                              </w:rPr>
                            </w:pPr>
                            <w:r>
                              <w:rPr>
                                <w:rFonts w:hint="default" w:ascii="Times New Roman" w:hAnsi="Times New Roman"/>
                                <w:b/>
                                <w:sz w:val="28"/>
                                <w:szCs w:val="28"/>
                                <w:lang w:val="en-US"/>
                              </w:rPr>
                              <w:t>SVTH: Hồ Tuấn Phước 2224802010872</w:t>
                            </w:r>
                          </w:p>
                          <w:p>
                            <w:pPr>
                              <w:spacing w:line="240" w:lineRule="auto"/>
                              <w:ind w:left="2880" w:leftChars="0" w:firstLine="720" w:firstLineChars="0"/>
                              <w:rPr>
                                <w:rFonts w:hint="default" w:ascii="Times New Roman" w:hAnsi="Times New Roman" w:cs="Times New Roman"/>
                                <w:b/>
                                <w:sz w:val="28"/>
                                <w:szCs w:val="28"/>
                                <w:lang w:val="en-US"/>
                              </w:rPr>
                            </w:pPr>
                            <w:r>
                              <w:rPr>
                                <w:rFonts w:hint="default" w:ascii="Times New Roman" w:hAnsi="Times New Roman"/>
                                <w:b/>
                                <w:sz w:val="28"/>
                                <w:szCs w:val="28"/>
                                <w:lang w:val="en-US"/>
                              </w:rPr>
                              <w:tab/>
                            </w:r>
                            <w:r>
                              <w:rPr>
                                <w:rFonts w:hint="default" w:ascii="Times New Roman" w:hAnsi="Times New Roman" w:cs="Times New Roman"/>
                                <w:b/>
                                <w:sz w:val="28"/>
                                <w:szCs w:val="28"/>
                                <w:lang w:val="en-US"/>
                              </w:rPr>
                              <w:t>Hồ Diên Đức 2224802010941</w:t>
                            </w:r>
                          </w:p>
                          <w:p>
                            <w:pPr>
                              <w:spacing w:line="240" w:lineRule="auto"/>
                              <w:ind w:left="2880" w:leftChars="0" w:firstLine="72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Nguyễn Tấn Phúc 2224802010869</w:t>
                            </w:r>
                          </w:p>
                          <w:p>
                            <w:pPr>
                              <w:spacing w:line="360" w:lineRule="auto"/>
                              <w:jc w:val="center"/>
                              <w:rPr>
                                <w:rFonts w:ascii="Times New Roman" w:hAnsi="Times New Roman"/>
                                <w:b/>
                                <w:sz w:val="28"/>
                                <w:szCs w:val="28"/>
                              </w:rPr>
                            </w:pPr>
                          </w:p>
                          <w:p>
                            <w:pPr>
                              <w:jc w:val="center"/>
                              <w:rPr>
                                <w:rFonts w:ascii="Times New Roman" w:hAnsi="Times New Roman"/>
                                <w:b/>
                                <w:sz w:val="36"/>
                                <w:szCs w:val="3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9pt;margin-top:266.25pt;height:344.5pt;width:450.75pt;z-index:251663360;v-text-anchor:middle;mso-width-relative:page;mso-height-relative:page;" fillcolor="#FFFFFF [3201]" filled="t" stroked="f" coordsize="21600,21600" o:gfxdata="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A+8jN&#10;1gAAAAsBAAAPAAAAAAAAAAEAIAAAACIAAABkcnMvZG93bnJldi54bWxQSwECFAAUAAAACACHTuJA&#10;CtMhw1wCAADFBAAADgAAAAAAAAABACAAAAAlAQAAZHJzL2Uyb0RvYy54bWxQSwUGAAAAAAYABgBZ&#10;AQAA8wUAAAAA&#10;">
                <v:fill on="t" focussize="0,0"/>
                <v:stroke on="f" weight="2pt"/>
                <v:imagedata o:title=""/>
                <o:lock v:ext="edit" aspectratio="f"/>
                <v:textbox>
                  <w:txbxContent>
                    <w:p>
                      <w:pPr>
                        <w:jc w:val="center"/>
                        <w:rPr>
                          <w:rFonts w:ascii="Times New Roman" w:hAnsi="Times New Roman"/>
                          <w:b/>
                          <w:sz w:val="40"/>
                          <w:szCs w:val="40"/>
                        </w:rPr>
                      </w:pPr>
                      <w:r>
                        <w:rPr>
                          <w:rFonts w:ascii="Times New Roman" w:hAnsi="Times New Roman"/>
                          <w:b/>
                          <w:sz w:val="40"/>
                          <w:szCs w:val="40"/>
                          <w:rtl w:val="0"/>
                        </w:rPr>
                        <w:t>ĐỒ ÁN MÔN HỌC</w:t>
                      </w:r>
                    </w:p>
                    <w:p>
                      <w:pPr>
                        <w:jc w:val="center"/>
                        <w:rPr>
                          <w:rFonts w:ascii="Times New Roman" w:hAnsi="Times New Roman"/>
                          <w:b/>
                          <w:sz w:val="40"/>
                          <w:szCs w:val="40"/>
                          <w:rtl w:val="0"/>
                        </w:rPr>
                      </w:pPr>
                      <w:r>
                        <w:rPr>
                          <w:rFonts w:ascii="Times New Roman" w:hAnsi="Times New Roman"/>
                          <w:b/>
                          <w:sz w:val="40"/>
                          <w:szCs w:val="40"/>
                          <w:rtl w:val="0"/>
                        </w:rPr>
                        <w:t xml:space="preserve">PHÂN TÍCH THIẾT KẾ HƯỚNG ĐỐI TƯỢNG </w:t>
                      </w:r>
                    </w:p>
                    <w:p>
                      <w:pPr>
                        <w:jc w:val="center"/>
                        <w:rPr>
                          <w:rFonts w:ascii="Times New Roman" w:hAnsi="Times New Roman"/>
                          <w:b/>
                          <w:sz w:val="40"/>
                          <w:szCs w:val="40"/>
                          <w:rtl w:val="0"/>
                        </w:rPr>
                      </w:pPr>
                    </w:p>
                    <w:p>
                      <w:pPr>
                        <w:jc w:val="center"/>
                        <w:rPr>
                          <w:rFonts w:ascii="Times New Roman" w:hAnsi="Times New Roman"/>
                          <w:b/>
                          <w:sz w:val="40"/>
                          <w:szCs w:val="40"/>
                          <w:rtl w:val="0"/>
                        </w:rPr>
                      </w:pPr>
                    </w:p>
                    <w:p>
                      <w:pPr>
                        <w:spacing w:line="360" w:lineRule="auto"/>
                        <w:jc w:val="center"/>
                        <w:rPr>
                          <w:rFonts w:ascii="Times New Roman" w:hAnsi="Times New Roman"/>
                          <w:sz w:val="32"/>
                          <w:szCs w:val="32"/>
                        </w:rPr>
                      </w:pPr>
                    </w:p>
                    <w:p>
                      <w:pPr>
                        <w:jc w:val="center"/>
                        <w:rPr>
                          <w:rFonts w:hint="default" w:ascii="Times New Roman" w:hAnsi="Times New Roman"/>
                          <w:b/>
                          <w:sz w:val="40"/>
                          <w:szCs w:val="40"/>
                          <w:rtl w:val="0"/>
                          <w:lang w:val="en-US"/>
                        </w:rPr>
                      </w:pPr>
                      <w:r>
                        <w:rPr>
                          <w:rFonts w:ascii="Times New Roman" w:hAnsi="Times New Roman"/>
                          <w:b/>
                          <w:sz w:val="40"/>
                          <w:szCs w:val="40"/>
                          <w:rtl w:val="0"/>
                        </w:rPr>
                        <w:t xml:space="preserve">DỰ ÁN PHÁT TRIỂN HỆ THỐNG CHO THUÊ XE ĐẠP </w:t>
                      </w:r>
                      <w:r>
                        <w:rPr>
                          <w:b/>
                          <w:sz w:val="40"/>
                          <w:szCs w:val="40"/>
                          <w:rtl w:val="0"/>
                          <w:lang w:val="en-US"/>
                        </w:rPr>
                        <w:t>ECO Bicycle for Rent</w:t>
                      </w:r>
                    </w:p>
                    <w:p>
                      <w:pPr>
                        <w:spacing w:line="240" w:lineRule="auto"/>
                        <w:ind w:left="2880" w:leftChars="0" w:firstLine="720" w:firstLineChars="0"/>
                        <w:rPr>
                          <w:rFonts w:hint="default" w:ascii="Times New Roman" w:hAnsi="Times New Roman"/>
                          <w:b/>
                          <w:sz w:val="28"/>
                          <w:szCs w:val="28"/>
                          <w:lang w:val="en-US"/>
                        </w:rPr>
                      </w:pPr>
                      <w:r>
                        <w:rPr>
                          <w:rFonts w:ascii="Times New Roman" w:hAnsi="Times New Roman"/>
                          <w:b/>
                          <w:sz w:val="28"/>
                          <w:szCs w:val="28"/>
                        </w:rPr>
                        <w:t>G</w:t>
                      </w:r>
                      <w:r>
                        <w:rPr>
                          <w:rFonts w:hint="default" w:ascii="Times New Roman" w:hAnsi="Times New Roman"/>
                          <w:b/>
                          <w:sz w:val="28"/>
                          <w:szCs w:val="28"/>
                          <w:lang w:val="en-US"/>
                        </w:rPr>
                        <w:t>VHD: ThS. Trần Văn Hữu</w:t>
                      </w:r>
                    </w:p>
                    <w:p>
                      <w:pPr>
                        <w:spacing w:line="240" w:lineRule="auto"/>
                        <w:ind w:left="2880" w:leftChars="0" w:firstLine="720" w:firstLineChars="0"/>
                        <w:rPr>
                          <w:rFonts w:hint="default" w:ascii="Times New Roman" w:hAnsi="Times New Roman"/>
                          <w:b/>
                          <w:sz w:val="28"/>
                          <w:szCs w:val="28"/>
                          <w:lang w:val="en-US"/>
                        </w:rPr>
                      </w:pPr>
                      <w:r>
                        <w:rPr>
                          <w:rFonts w:hint="default" w:ascii="Times New Roman" w:hAnsi="Times New Roman"/>
                          <w:b/>
                          <w:sz w:val="28"/>
                          <w:szCs w:val="28"/>
                          <w:lang w:val="en-US"/>
                        </w:rPr>
                        <w:t>SVTH: Hồ Tuấn Phước 2224802010872</w:t>
                      </w:r>
                    </w:p>
                    <w:p>
                      <w:pPr>
                        <w:spacing w:line="240" w:lineRule="auto"/>
                        <w:ind w:left="2880" w:leftChars="0" w:firstLine="720" w:firstLineChars="0"/>
                        <w:rPr>
                          <w:rFonts w:hint="default" w:ascii="Times New Roman" w:hAnsi="Times New Roman" w:cs="Times New Roman"/>
                          <w:b/>
                          <w:sz w:val="28"/>
                          <w:szCs w:val="28"/>
                          <w:lang w:val="en-US"/>
                        </w:rPr>
                      </w:pPr>
                      <w:r>
                        <w:rPr>
                          <w:rFonts w:hint="default" w:ascii="Times New Roman" w:hAnsi="Times New Roman"/>
                          <w:b/>
                          <w:sz w:val="28"/>
                          <w:szCs w:val="28"/>
                          <w:lang w:val="en-US"/>
                        </w:rPr>
                        <w:tab/>
                      </w:r>
                      <w:r>
                        <w:rPr>
                          <w:rFonts w:hint="default" w:ascii="Times New Roman" w:hAnsi="Times New Roman" w:cs="Times New Roman"/>
                          <w:b/>
                          <w:sz w:val="28"/>
                          <w:szCs w:val="28"/>
                          <w:lang w:val="en-US"/>
                        </w:rPr>
                        <w:t>Hồ Diên Đức 2224802010941</w:t>
                      </w:r>
                    </w:p>
                    <w:p>
                      <w:pPr>
                        <w:spacing w:line="240" w:lineRule="auto"/>
                        <w:ind w:left="2880" w:leftChars="0" w:firstLine="72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Nguyễn Tấn Phúc 2224802010869</w:t>
                      </w:r>
                    </w:p>
                    <w:p>
                      <w:pPr>
                        <w:spacing w:line="360" w:lineRule="auto"/>
                        <w:jc w:val="center"/>
                        <w:rPr>
                          <w:rFonts w:ascii="Times New Roman" w:hAnsi="Times New Roman"/>
                          <w:b/>
                          <w:sz w:val="28"/>
                          <w:szCs w:val="28"/>
                        </w:rPr>
                      </w:pPr>
                    </w:p>
                    <w:p>
                      <w:pPr>
                        <w:jc w:val="center"/>
                        <w:rPr>
                          <w:rFonts w:ascii="Times New Roman" w:hAnsi="Times New Roman"/>
                          <w:b/>
                          <w:sz w:val="36"/>
                          <w:szCs w:val="36"/>
                        </w:rPr>
                      </w:pPr>
                    </w:p>
                  </w:txbxContent>
                </v:textbox>
              </v:rect>
            </w:pict>
          </mc:Fallback>
        </mc:AlternateContent>
      </w:r>
    </w:p>
    <w:p>
      <w:pPr>
        <w:jc w:val="center"/>
        <w:rPr>
          <w:rFonts w:hint="default" w:ascii="Times New Roman" w:hAnsi="Times New Roman" w:cs="Times New Roman"/>
          <w:szCs w:val="28"/>
        </w:rPr>
      </w:pPr>
      <w:r>
        <w:rPr>
          <w:rFonts w:hint="default" w:ascii="Times New Roman" w:hAnsi="Times New Roman" w:cs="Times New Roman"/>
          <w:b/>
          <w:szCs w:val="28"/>
        </w:rPr>
        <w:drawing>
          <wp:anchor distT="0" distB="0" distL="0" distR="0" simplePos="0" relativeHeight="251661312" behindDoc="0" locked="0" layoutInCell="1" allowOverlap="1">
            <wp:simplePos x="0" y="0"/>
            <wp:positionH relativeFrom="column">
              <wp:posOffset>1654810</wp:posOffset>
            </wp:positionH>
            <wp:positionV relativeFrom="paragraph">
              <wp:posOffset>1765300</wp:posOffset>
            </wp:positionV>
            <wp:extent cx="3021965" cy="1411605"/>
            <wp:effectExtent l="0" t="0" r="635" b="10795"/>
            <wp:wrapTopAndBottom/>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3067365" cy="1433301"/>
                    </a:xfrm>
                    <a:prstGeom prst="rect">
                      <a:avLst/>
                    </a:prstGeom>
                    <a:noFill/>
                    <a:ln>
                      <a:noFill/>
                    </a:ln>
                  </pic:spPr>
                </pic:pic>
              </a:graphicData>
            </a:graphic>
          </wp:anchor>
        </w:drawing>
      </w:r>
      <w:r>
        <w:rPr>
          <w:rFonts w:hint="default" w:ascii="Times New Roman" w:hAnsi="Times New Roman" w:cs="Times New Roman"/>
          <w:sz w:val="22"/>
        </w:rPr>
        <mc:AlternateContent>
          <mc:Choice Requires="wps">
            <w:drawing>
              <wp:anchor distT="0" distB="0" distL="114300" distR="114300" simplePos="0" relativeHeight="251664384" behindDoc="0" locked="0" layoutInCell="1" allowOverlap="1">
                <wp:simplePos x="0" y="0"/>
                <wp:positionH relativeFrom="column">
                  <wp:posOffset>1719580</wp:posOffset>
                </wp:positionH>
                <wp:positionV relativeFrom="paragraph">
                  <wp:posOffset>8104505</wp:posOffset>
                </wp:positionV>
                <wp:extent cx="2602865" cy="457200"/>
                <wp:effectExtent l="4445" t="4445" r="8890" b="8255"/>
                <wp:wrapNone/>
                <wp:docPr id="47" name="Text Box 47"/>
                <wp:cNvGraphicFramePr/>
                <a:graphic xmlns:a="http://schemas.openxmlformats.org/drawingml/2006/main">
                  <a:graphicData uri="http://schemas.microsoft.com/office/word/2010/wordprocessingShape">
                    <wps:wsp>
                      <wps:cNvSpPr txBox="1"/>
                      <wps:spPr>
                        <a:xfrm>
                          <a:off x="3034665" y="9511030"/>
                          <a:ext cx="2602865" cy="4572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before="240" w:line="276" w:lineRule="auto"/>
                              <w:jc w:val="both"/>
                              <w:rPr>
                                <w:rFonts w:hint="default" w:ascii="Times New Roman" w:hAnsi="Times New Roman" w:cs="Times New Roman"/>
                                <w:b/>
                                <w:i/>
                                <w:sz w:val="28"/>
                                <w:szCs w:val="28"/>
                                <w:lang w:val="en-US"/>
                              </w:rPr>
                            </w:pPr>
                            <w:r>
                              <w:rPr>
                                <w:rFonts w:hint="default" w:ascii="Times New Roman" w:hAnsi="Times New Roman" w:cs="Times New Roman"/>
                                <w:b/>
                                <w:i/>
                                <w:sz w:val="28"/>
                                <w:szCs w:val="28"/>
                              </w:rPr>
                              <w:t>Bình Dương,</w:t>
                            </w:r>
                            <w:r>
                              <w:rPr>
                                <w:rFonts w:hint="default" w:ascii="Times New Roman" w:hAnsi="Times New Roman" w:cs="Times New Roman"/>
                                <w:b/>
                                <w:i/>
                                <w:sz w:val="28"/>
                                <w:szCs w:val="28"/>
                                <w:lang w:val="en-US"/>
                              </w:rPr>
                              <w:t xml:space="preserve"> tháng 5 </w:t>
                            </w:r>
                            <w:r>
                              <w:rPr>
                                <w:rFonts w:hint="default" w:ascii="Times New Roman" w:hAnsi="Times New Roman" w:cs="Times New Roman"/>
                                <w:b/>
                                <w:i/>
                                <w:sz w:val="28"/>
                                <w:szCs w:val="28"/>
                              </w:rPr>
                              <w:t>năm 202</w:t>
                            </w:r>
                            <w:r>
                              <w:rPr>
                                <w:rFonts w:hint="default" w:ascii="Times New Roman" w:hAnsi="Times New Roman" w:cs="Times New Roman"/>
                                <w:b/>
                                <w:i/>
                                <w:sz w:val="28"/>
                                <w:szCs w:val="28"/>
                                <w:lang w:val="en-US"/>
                              </w:rPr>
                              <w:t>4</w:t>
                            </w:r>
                          </w:p>
                          <w:p>
                            <w:pPr>
                              <w:spacing w:before="240" w:line="276" w:lineRule="auto"/>
                              <w:jc w:val="center"/>
                              <w:rPr>
                                <w:rFonts w:hint="default" w:ascii="Times New Roman" w:hAnsi="Times New Roman" w:cs="Times New Roman"/>
                                <w:b/>
                                <w:i/>
                                <w:sz w:val="28"/>
                                <w:szCs w:val="28"/>
                              </w:rPr>
                            </w:pPr>
                            <w:r>
                              <w:rPr>
                                <w:rFonts w:hint="default" w:ascii="Times New Roman" w:hAnsi="Times New Roman" w:cs="Times New Roman"/>
                                <w:b/>
                                <w:i/>
                                <w:sz w:val="28"/>
                                <w:szCs w:val="28"/>
                              </w:rPr>
                              <w:t>m 2023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4pt;margin-top:638.15pt;height:36pt;width:204.95pt;z-index:251664384;mso-width-relative:page;mso-height-relative:page;" fillcolor="#FFFFFF [3201]" filled="t" stroked="t" coordsize="21600,21600" o:gfxdata="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3x3bi2gAAAA0BAAAPAAAA&#10;AAAAAAEAIAAAACIAAABkcnMvZG93bnJldi54bWxQSwECFAAUAAAACACHTuJAd7CF1EwCAADFBAAA&#10;DgAAAAAAAAABACAAAAApAQAAZHJzL2Uyb0RvYy54bWxQSwUGAAAAAAYABgBZAQAA5wUAAAAA&#10;">
                <v:fill on="t" focussize="0,0"/>
                <v:stroke weight="0.5pt" color="#FFFFFF [3212]" joinstyle="round"/>
                <v:imagedata o:title=""/>
                <o:lock v:ext="edit" aspectratio="f"/>
                <v:textbox>
                  <w:txbxContent>
                    <w:p>
                      <w:pPr>
                        <w:spacing w:before="240" w:line="276" w:lineRule="auto"/>
                        <w:jc w:val="both"/>
                        <w:rPr>
                          <w:rFonts w:hint="default" w:ascii="Times New Roman" w:hAnsi="Times New Roman" w:cs="Times New Roman"/>
                          <w:b/>
                          <w:i/>
                          <w:sz w:val="28"/>
                          <w:szCs w:val="28"/>
                          <w:lang w:val="en-US"/>
                        </w:rPr>
                      </w:pPr>
                      <w:r>
                        <w:rPr>
                          <w:rFonts w:hint="default" w:ascii="Times New Roman" w:hAnsi="Times New Roman" w:cs="Times New Roman"/>
                          <w:b/>
                          <w:i/>
                          <w:sz w:val="28"/>
                          <w:szCs w:val="28"/>
                        </w:rPr>
                        <w:t>Bình Dương,</w:t>
                      </w:r>
                      <w:r>
                        <w:rPr>
                          <w:rFonts w:hint="default" w:ascii="Times New Roman" w:hAnsi="Times New Roman" w:cs="Times New Roman"/>
                          <w:b/>
                          <w:i/>
                          <w:sz w:val="28"/>
                          <w:szCs w:val="28"/>
                          <w:lang w:val="en-US"/>
                        </w:rPr>
                        <w:t xml:space="preserve"> tháng 5 </w:t>
                      </w:r>
                      <w:r>
                        <w:rPr>
                          <w:rFonts w:hint="default" w:ascii="Times New Roman" w:hAnsi="Times New Roman" w:cs="Times New Roman"/>
                          <w:b/>
                          <w:i/>
                          <w:sz w:val="28"/>
                          <w:szCs w:val="28"/>
                        </w:rPr>
                        <w:t>năm 202</w:t>
                      </w:r>
                      <w:r>
                        <w:rPr>
                          <w:rFonts w:hint="default" w:ascii="Times New Roman" w:hAnsi="Times New Roman" w:cs="Times New Roman"/>
                          <w:b/>
                          <w:i/>
                          <w:sz w:val="28"/>
                          <w:szCs w:val="28"/>
                          <w:lang w:val="en-US"/>
                        </w:rPr>
                        <w:t>4</w:t>
                      </w:r>
                    </w:p>
                    <w:p>
                      <w:pPr>
                        <w:spacing w:before="240" w:line="276" w:lineRule="auto"/>
                        <w:jc w:val="center"/>
                        <w:rPr>
                          <w:rFonts w:hint="default" w:ascii="Times New Roman" w:hAnsi="Times New Roman" w:cs="Times New Roman"/>
                          <w:b/>
                          <w:i/>
                          <w:sz w:val="28"/>
                          <w:szCs w:val="28"/>
                        </w:rPr>
                      </w:pPr>
                      <w:r>
                        <w:rPr>
                          <w:rFonts w:hint="default" w:ascii="Times New Roman" w:hAnsi="Times New Roman" w:cs="Times New Roman"/>
                          <w:b/>
                          <w:i/>
                          <w:sz w:val="28"/>
                          <w:szCs w:val="28"/>
                        </w:rPr>
                        <w:t>m 2023</w:t>
                      </w:r>
                    </w:p>
                    <w:p/>
                  </w:txbxContent>
                </v:textbox>
              </v:shape>
            </w:pict>
          </mc:Fallback>
        </mc:AlternateContent>
      </w:r>
      <w:r>
        <w:rPr>
          <w:rFonts w:hint="default" w:ascii="Times New Roman" w:hAnsi="Times New Roman" w:cs="Times New Roman"/>
          <w:szCs w:val="28"/>
        </w:rPr>
        <w:br w:type="page"/>
      </w:r>
      <w:r>
        <w:rPr>
          <w:rFonts w:hint="default" w:ascii="Times New Roman" w:hAnsi="Times New Roman" w:cs="Times New Roman"/>
          <w:b/>
          <w:szCs w:val="28"/>
        </w:rPr>
        <mc:AlternateContent>
          <mc:Choice Requires="wps">
            <w:drawing>
              <wp:anchor distT="0" distB="0" distL="114300" distR="114300" simplePos="0" relativeHeight="251660288" behindDoc="0" locked="0" layoutInCell="1" allowOverlap="1">
                <wp:simplePos x="0" y="0"/>
                <wp:positionH relativeFrom="column">
                  <wp:posOffset>749300</wp:posOffset>
                </wp:positionH>
                <wp:positionV relativeFrom="paragraph">
                  <wp:posOffset>565785</wp:posOffset>
                </wp:positionV>
                <wp:extent cx="4800600" cy="1295400"/>
                <wp:effectExtent l="0" t="0" r="0" b="0"/>
                <wp:wrapNone/>
                <wp:docPr id="48" name="Rectangle 8"/>
                <wp:cNvGraphicFramePr/>
                <a:graphic xmlns:a="http://schemas.openxmlformats.org/drawingml/2006/main">
                  <a:graphicData uri="http://schemas.microsoft.com/office/word/2010/wordprocessingShape">
                    <wps:wsp>
                      <wps:cNvSpPr/>
                      <wps:spPr>
                        <a:xfrm>
                          <a:off x="0" y="0"/>
                          <a:ext cx="4800600" cy="1295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b/>
                                <w:sz w:val="32"/>
                                <w:szCs w:val="32"/>
                              </w:rPr>
                            </w:pPr>
                            <w:r>
                              <w:rPr>
                                <w:rFonts w:ascii="Times New Roman" w:hAnsi="Times New Roman"/>
                                <w:b/>
                                <w:sz w:val="32"/>
                                <w:szCs w:val="32"/>
                              </w:rPr>
                              <w:t>TRƯỜNG ĐẠI HỌC THỦ DẦU MỘT</w:t>
                            </w:r>
                          </w:p>
                          <w:p>
                            <w:pPr>
                              <w:jc w:val="center"/>
                              <w:rPr>
                                <w:rFonts w:ascii="Times New Roman" w:hAnsi="Times New Roman"/>
                                <w:b/>
                                <w:sz w:val="32"/>
                                <w:szCs w:val="32"/>
                              </w:rPr>
                            </w:pPr>
                            <w:r>
                              <w:rPr>
                                <w:rFonts w:ascii="Times New Roman" w:hAnsi="Times New Roman"/>
                                <w:b/>
                                <w:sz w:val="32"/>
                                <w:szCs w:val="32"/>
                                <w:rtl w:val="0"/>
                              </w:rPr>
                              <w:t>VIỆN KỸ THUẬT CÔNG NGHỆ</w:t>
                            </w:r>
                          </w:p>
                          <w:p>
                            <w:pPr>
                              <w:jc w:val="center"/>
                              <w:rPr>
                                <w:rFonts w:hint="default" w:ascii="Times New Roman" w:hAnsi="Times New Roman"/>
                                <w:b/>
                                <w:sz w:val="32"/>
                                <w:szCs w:val="32"/>
                                <w:lang w:val="en-US"/>
                              </w:rPr>
                            </w:pPr>
                          </w:p>
                          <w:p>
                            <w:pPr>
                              <w:jc w:val="center"/>
                              <w:rPr>
                                <w:rFonts w:ascii="Times New Roman" w:hAnsi="Times New Roman"/>
                                <w:b/>
                                <w:sz w:val="32"/>
                                <w:szCs w:val="32"/>
                              </w:rPr>
                            </w:pPr>
                            <w:r>
                              <w:rPr>
                                <w:rFonts w:ascii="Times New Roman" w:hAnsi="Times New Roman"/>
                                <w:b/>
                                <w:sz w:val="32"/>
                                <w:szCs w:val="32"/>
                              </w:rPr>
                              <w:t>----------</w:t>
                            </w:r>
                            <w:r>
                              <w:rPr>
                                <w:rFonts w:ascii="Times New Roman" w:hAnsi="Times New Roman"/>
                                <w:b/>
                                <w:sz w:val="32"/>
                                <w:szCs w:val="32"/>
                              </w:rPr>
                              <w:sym w:font="Wingdings" w:char="F09C"/>
                            </w:r>
                            <w:r>
                              <w:rPr>
                                <w:rFonts w:ascii="Times New Roman" w:hAnsi="Times New Roman"/>
                                <w:b/>
                                <w:sz w:val="32"/>
                                <w:szCs w:val="32"/>
                              </w:rPr>
                              <w:sym w:font="Wingdings" w:char="F026"/>
                            </w:r>
                            <w:r>
                              <w:rPr>
                                <w:rFonts w:ascii="Times New Roman" w:hAnsi="Times New Roman"/>
                                <w:b/>
                                <w:sz w:val="32"/>
                                <w:szCs w:val="32"/>
                              </w:rPr>
                              <w:sym w:font="Wingdings" w:char="F09D"/>
                            </w:r>
                            <w:r>
                              <w:rPr>
                                <w:rFonts w:ascii="Times New Roman" w:hAnsi="Times New Roman"/>
                                <w:b/>
                                <w:sz w:val="32"/>
                                <w:szCs w:val="32"/>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59pt;margin-top:44.55pt;height:102pt;width:378pt;z-index:251660288;v-text-anchor:middle;mso-width-relative:page;mso-height-relative:page;" fillcolor="#FFFFFF [3201]" filled="t" stroked="f" coordsize="21600,21600" o:gfxdata="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JXJm41QAAAAoB&#10;AAAPAAAAAAAAAAEAIAAAACIAAABkcnMvZG93bnJldi54bWxQSwECFAAUAAAACACHTuJABnhYQVcC&#10;AADEBAAADgAAAAAAAAABACAAAAAkAQAAZHJzL2Uyb0RvYy54bWxQSwUGAAAAAAYABgBZAQAA7QUA&#10;AAAA&#10;">
                <v:fill on="t" focussize="0,0"/>
                <v:stroke on="f" weight="2pt"/>
                <v:imagedata o:title=""/>
                <o:lock v:ext="edit" aspectratio="f"/>
                <v:textbox>
                  <w:txbxContent>
                    <w:p>
                      <w:pPr>
                        <w:jc w:val="center"/>
                        <w:rPr>
                          <w:rFonts w:ascii="Times New Roman" w:hAnsi="Times New Roman"/>
                          <w:b/>
                          <w:sz w:val="32"/>
                          <w:szCs w:val="32"/>
                        </w:rPr>
                      </w:pPr>
                      <w:r>
                        <w:rPr>
                          <w:rFonts w:ascii="Times New Roman" w:hAnsi="Times New Roman"/>
                          <w:b/>
                          <w:sz w:val="32"/>
                          <w:szCs w:val="32"/>
                        </w:rPr>
                        <w:t>TRƯỜNG ĐẠI HỌC THỦ DẦU MỘT</w:t>
                      </w:r>
                    </w:p>
                    <w:p>
                      <w:pPr>
                        <w:jc w:val="center"/>
                        <w:rPr>
                          <w:rFonts w:ascii="Times New Roman" w:hAnsi="Times New Roman"/>
                          <w:b/>
                          <w:sz w:val="32"/>
                          <w:szCs w:val="32"/>
                        </w:rPr>
                      </w:pPr>
                      <w:r>
                        <w:rPr>
                          <w:rFonts w:ascii="Times New Roman" w:hAnsi="Times New Roman"/>
                          <w:b/>
                          <w:sz w:val="32"/>
                          <w:szCs w:val="32"/>
                          <w:rtl w:val="0"/>
                        </w:rPr>
                        <w:t>VIỆN KỸ THUẬT CÔNG NGHỆ</w:t>
                      </w:r>
                    </w:p>
                    <w:p>
                      <w:pPr>
                        <w:jc w:val="center"/>
                        <w:rPr>
                          <w:rFonts w:hint="default" w:ascii="Times New Roman" w:hAnsi="Times New Roman"/>
                          <w:b/>
                          <w:sz w:val="32"/>
                          <w:szCs w:val="32"/>
                          <w:lang w:val="en-US"/>
                        </w:rPr>
                      </w:pPr>
                    </w:p>
                    <w:p>
                      <w:pPr>
                        <w:jc w:val="center"/>
                        <w:rPr>
                          <w:rFonts w:ascii="Times New Roman" w:hAnsi="Times New Roman"/>
                          <w:b/>
                          <w:sz w:val="32"/>
                          <w:szCs w:val="32"/>
                        </w:rPr>
                      </w:pPr>
                      <w:r>
                        <w:rPr>
                          <w:rFonts w:ascii="Times New Roman" w:hAnsi="Times New Roman"/>
                          <w:b/>
                          <w:sz w:val="32"/>
                          <w:szCs w:val="32"/>
                        </w:rPr>
                        <w:t>----------</w:t>
                      </w:r>
                      <w:r>
                        <w:rPr>
                          <w:rFonts w:ascii="Times New Roman" w:hAnsi="Times New Roman"/>
                          <w:b/>
                          <w:sz w:val="32"/>
                          <w:szCs w:val="32"/>
                        </w:rPr>
                        <w:sym w:font="Wingdings" w:char="F09C"/>
                      </w:r>
                      <w:r>
                        <w:rPr>
                          <w:rFonts w:ascii="Times New Roman" w:hAnsi="Times New Roman"/>
                          <w:b/>
                          <w:sz w:val="32"/>
                          <w:szCs w:val="32"/>
                        </w:rPr>
                        <w:sym w:font="Wingdings" w:char="F026"/>
                      </w:r>
                      <w:r>
                        <w:rPr>
                          <w:rFonts w:ascii="Times New Roman" w:hAnsi="Times New Roman"/>
                          <w:b/>
                          <w:sz w:val="32"/>
                          <w:szCs w:val="32"/>
                        </w:rPr>
                        <w:sym w:font="Wingdings" w:char="F09D"/>
                      </w:r>
                      <w:r>
                        <w:rPr>
                          <w:rFonts w:ascii="Times New Roman" w:hAnsi="Times New Roman"/>
                          <w:b/>
                          <w:sz w:val="32"/>
                          <w:szCs w:val="32"/>
                        </w:rPr>
                        <w:t>----------</w:t>
                      </w:r>
                    </w:p>
                  </w:txbxContent>
                </v:textbox>
              </v:rect>
            </w:pict>
          </mc:Fallback>
        </mc:AlternateContent>
      </w:r>
    </w:p>
    <w:p>
      <w:pPr>
        <w:spacing w:before="240" w:line="276" w:lineRule="auto"/>
        <w:jc w:val="center"/>
        <w:rPr>
          <w:rFonts w:hint="default" w:ascii="Times New Roman" w:hAnsi="Times New Roman" w:cs="Times New Roman"/>
          <w:b/>
          <w:i/>
          <w:sz w:val="28"/>
          <w:szCs w:val="28"/>
        </w:rPr>
      </w:pPr>
      <w:r>
        <w:rPr>
          <w:rFonts w:hint="default" w:ascii="Times New Roman" w:hAnsi="Times New Roman" w:cs="Times New Roman"/>
        </w:rPr>
        <w:drawing>
          <wp:anchor distT="0" distB="0" distL="114300" distR="114300" simplePos="0" relativeHeight="251667456" behindDoc="1" locked="0" layoutInCell="1" allowOverlap="1">
            <wp:simplePos x="0" y="0"/>
            <wp:positionH relativeFrom="column">
              <wp:posOffset>-388620</wp:posOffset>
            </wp:positionH>
            <wp:positionV relativeFrom="paragraph">
              <wp:posOffset>263525</wp:posOffset>
            </wp:positionV>
            <wp:extent cx="6642735" cy="9018905"/>
            <wp:effectExtent l="9525" t="9525" r="15240" b="1397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642735" cy="9018905"/>
                    </a:xfrm>
                    <a:prstGeom prst="rect">
                      <a:avLst/>
                    </a:prstGeom>
                    <a:solidFill>
                      <a:srgbClr val="0000FF"/>
                    </a:solidFill>
                    <a:ln w="9525">
                      <a:solidFill>
                        <a:srgbClr val="0000FF"/>
                      </a:solidFill>
                      <a:miter lim="800000"/>
                      <a:headEnd/>
                      <a:tailEnd/>
                    </a:ln>
                  </pic:spPr>
                </pic:pic>
              </a:graphicData>
            </a:graphic>
          </wp:anchor>
        </w:drawing>
      </w:r>
      <w:r>
        <w:rPr>
          <w:rFonts w:hint="default" w:ascii="Times New Roman" w:hAnsi="Times New Roman" w:cs="Times New Roman"/>
          <w:b/>
          <w:szCs w:val="28"/>
        </w:rPr>
        <mc:AlternateContent>
          <mc:Choice Requires="wps">
            <w:drawing>
              <wp:anchor distT="0" distB="0" distL="114300" distR="114300" simplePos="0" relativeHeight="251668480" behindDoc="0" locked="0" layoutInCell="1" allowOverlap="1">
                <wp:simplePos x="0" y="0"/>
                <wp:positionH relativeFrom="column">
                  <wp:posOffset>114300</wp:posOffset>
                </wp:positionH>
                <wp:positionV relativeFrom="paragraph">
                  <wp:posOffset>3381375</wp:posOffset>
                </wp:positionV>
                <wp:extent cx="5724525" cy="4375150"/>
                <wp:effectExtent l="0" t="0" r="3175" b="6350"/>
                <wp:wrapNone/>
                <wp:docPr id="51" name="Rectangle 10"/>
                <wp:cNvGraphicFramePr/>
                <a:graphic xmlns:a="http://schemas.openxmlformats.org/drawingml/2006/main">
                  <a:graphicData uri="http://schemas.microsoft.com/office/word/2010/wordprocessingShape">
                    <wps:wsp>
                      <wps:cNvSpPr/>
                      <wps:spPr>
                        <a:xfrm>
                          <a:off x="0" y="0"/>
                          <a:ext cx="5724525" cy="437515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pPr>
                              <w:jc w:val="center"/>
                              <w:rPr>
                                <w:rFonts w:ascii="Times New Roman" w:hAnsi="Times New Roman"/>
                                <w:b/>
                                <w:sz w:val="40"/>
                                <w:szCs w:val="40"/>
                              </w:rPr>
                            </w:pPr>
                            <w:r>
                              <w:rPr>
                                <w:rFonts w:ascii="Times New Roman" w:hAnsi="Times New Roman"/>
                                <w:b/>
                                <w:sz w:val="40"/>
                                <w:szCs w:val="40"/>
                                <w:rtl w:val="0"/>
                              </w:rPr>
                              <w:t>ĐỒ ÁN MÔN HỌC</w:t>
                            </w:r>
                          </w:p>
                          <w:p>
                            <w:pPr>
                              <w:jc w:val="center"/>
                              <w:rPr>
                                <w:rFonts w:ascii="Times New Roman" w:hAnsi="Times New Roman"/>
                                <w:b/>
                                <w:sz w:val="40"/>
                                <w:szCs w:val="40"/>
                                <w:rtl w:val="0"/>
                              </w:rPr>
                            </w:pPr>
                            <w:r>
                              <w:rPr>
                                <w:rFonts w:ascii="Times New Roman" w:hAnsi="Times New Roman"/>
                                <w:b/>
                                <w:sz w:val="40"/>
                                <w:szCs w:val="40"/>
                                <w:rtl w:val="0"/>
                              </w:rPr>
                              <w:t xml:space="preserve">PHÂN TÍCH THIẾT KẾ HƯỚNG ĐỐI TƯỢNG </w:t>
                            </w:r>
                          </w:p>
                          <w:p>
                            <w:pPr>
                              <w:jc w:val="center"/>
                              <w:rPr>
                                <w:rFonts w:ascii="Times New Roman" w:hAnsi="Times New Roman"/>
                                <w:b/>
                                <w:sz w:val="40"/>
                                <w:szCs w:val="40"/>
                                <w:rtl w:val="0"/>
                              </w:rPr>
                            </w:pPr>
                          </w:p>
                          <w:p>
                            <w:pPr>
                              <w:spacing w:line="360" w:lineRule="auto"/>
                              <w:jc w:val="center"/>
                              <w:rPr>
                                <w:rFonts w:ascii="Times New Roman" w:hAnsi="Times New Roman"/>
                                <w:sz w:val="32"/>
                                <w:szCs w:val="32"/>
                              </w:rPr>
                            </w:pPr>
                          </w:p>
                          <w:p>
                            <w:pPr>
                              <w:jc w:val="center"/>
                              <w:rPr>
                                <w:rFonts w:ascii="Times New Roman" w:hAnsi="Times New Roman"/>
                                <w:b/>
                                <w:sz w:val="40"/>
                                <w:szCs w:val="40"/>
                                <w:rtl w:val="0"/>
                              </w:rPr>
                            </w:pPr>
                            <w:r>
                              <w:rPr>
                                <w:rFonts w:hint="default" w:ascii="Times New Roman" w:hAnsi="Times New Roman"/>
                                <w:b/>
                                <w:sz w:val="40"/>
                                <w:szCs w:val="40"/>
                                <w:rtl w:val="0"/>
                              </w:rPr>
                              <w:t>DỰ ÁN PHÁT TRIỂN HỆ THỐNG CHO THUÊ XE ĐẠP ECO BICYCLE FOR RENT</w:t>
                            </w:r>
                          </w:p>
                          <w:p>
                            <w:pPr>
                              <w:spacing w:line="240" w:lineRule="auto"/>
                              <w:ind w:left="2880" w:leftChars="0" w:firstLine="720" w:firstLineChars="0"/>
                              <w:rPr>
                                <w:rFonts w:hint="default" w:ascii="Times New Roman" w:hAnsi="Times New Roman"/>
                                <w:b/>
                                <w:sz w:val="28"/>
                                <w:szCs w:val="28"/>
                                <w:lang w:val="en-US"/>
                              </w:rPr>
                            </w:pPr>
                            <w:r>
                              <w:rPr>
                                <w:rFonts w:ascii="Times New Roman" w:hAnsi="Times New Roman"/>
                                <w:b/>
                                <w:sz w:val="28"/>
                                <w:szCs w:val="28"/>
                              </w:rPr>
                              <w:t>G</w:t>
                            </w:r>
                            <w:r>
                              <w:rPr>
                                <w:rFonts w:hint="default" w:ascii="Times New Roman" w:hAnsi="Times New Roman"/>
                                <w:b/>
                                <w:sz w:val="28"/>
                                <w:szCs w:val="28"/>
                                <w:lang w:val="en-US"/>
                              </w:rPr>
                              <w:t>VHD: ThS. Trần Văn Hữu</w:t>
                            </w:r>
                          </w:p>
                          <w:p>
                            <w:pPr>
                              <w:spacing w:line="240" w:lineRule="auto"/>
                              <w:ind w:left="2880" w:leftChars="0" w:firstLine="720" w:firstLineChars="0"/>
                              <w:rPr>
                                <w:rFonts w:hint="default" w:ascii="Times New Roman" w:hAnsi="Times New Roman"/>
                                <w:b/>
                                <w:sz w:val="28"/>
                                <w:szCs w:val="28"/>
                                <w:lang w:val="en-US"/>
                              </w:rPr>
                            </w:pPr>
                            <w:r>
                              <w:rPr>
                                <w:rFonts w:hint="default" w:ascii="Times New Roman" w:hAnsi="Times New Roman"/>
                                <w:b/>
                                <w:sz w:val="28"/>
                                <w:szCs w:val="28"/>
                                <w:lang w:val="en-US"/>
                              </w:rPr>
                              <w:t>SVTH: Hồ Tuấn Phước 2224802010872</w:t>
                            </w:r>
                          </w:p>
                          <w:p>
                            <w:pPr>
                              <w:spacing w:line="240" w:lineRule="auto"/>
                              <w:ind w:left="2880" w:leftChars="0" w:firstLine="720" w:firstLineChars="0"/>
                              <w:rPr>
                                <w:rFonts w:hint="default" w:ascii="Times New Roman" w:hAnsi="Times New Roman" w:cs="Times New Roman"/>
                                <w:b/>
                                <w:sz w:val="28"/>
                                <w:szCs w:val="28"/>
                                <w:lang w:val="en-US"/>
                              </w:rPr>
                            </w:pPr>
                            <w:r>
                              <w:rPr>
                                <w:rFonts w:hint="default" w:ascii="Times New Roman" w:hAnsi="Times New Roman"/>
                                <w:b/>
                                <w:sz w:val="28"/>
                                <w:szCs w:val="28"/>
                                <w:lang w:val="en-US"/>
                              </w:rPr>
                              <w:tab/>
                            </w:r>
                            <w:r>
                              <w:rPr>
                                <w:rFonts w:hint="default" w:ascii="Times New Roman" w:hAnsi="Times New Roman" w:cs="Times New Roman"/>
                                <w:b/>
                                <w:sz w:val="28"/>
                                <w:szCs w:val="28"/>
                                <w:lang w:val="en-US"/>
                              </w:rPr>
                              <w:t>Hồ Diên Đức 2224802010941</w:t>
                            </w:r>
                          </w:p>
                          <w:p>
                            <w:pPr>
                              <w:spacing w:line="240" w:lineRule="auto"/>
                              <w:ind w:left="2880" w:leftChars="0" w:firstLine="72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Nguyễn Tấn Phúc 2224802010869</w:t>
                            </w:r>
                          </w:p>
                          <w:p>
                            <w:pPr>
                              <w:spacing w:line="360" w:lineRule="auto"/>
                              <w:jc w:val="center"/>
                              <w:rPr>
                                <w:rFonts w:ascii="Times New Roman" w:hAnsi="Times New Roman"/>
                                <w:b/>
                                <w:sz w:val="28"/>
                                <w:szCs w:val="28"/>
                              </w:rPr>
                            </w:pPr>
                          </w:p>
                          <w:p>
                            <w:pPr>
                              <w:jc w:val="center"/>
                              <w:rPr>
                                <w:rFonts w:ascii="Times New Roman" w:hAnsi="Times New Roman"/>
                                <w:b/>
                                <w:sz w:val="36"/>
                                <w:szCs w:val="3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9pt;margin-top:266.25pt;height:344.5pt;width:450.75pt;z-index:251668480;v-text-anchor:middle;mso-width-relative:page;mso-height-relative:page;" fillcolor="#FFFFFF [3201]" filled="t" stroked="f" coordsize="21600,21600" o:gfxdata="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D7yM3W&#10;AAAACwEAAA8AAAAAAAAAAQAgAAAAIgAAAGRycy9kb3ducmV2LnhtbFBLAQIUABQAAAAIAIdO4kAX&#10;838sWwIAAMUEAAAOAAAAAAAAAAEAIAAAACUBAABkcnMvZTJvRG9jLnhtbFBLBQYAAAAABgAGAFkB&#10;AADyBQAAAAA=&#10;">
                <v:fill on="t" focussize="0,0"/>
                <v:stroke on="f" weight="2pt"/>
                <v:imagedata o:title=""/>
                <o:lock v:ext="edit" aspectratio="f"/>
                <v:textbox>
                  <w:txbxContent>
                    <w:p>
                      <w:pPr>
                        <w:jc w:val="center"/>
                        <w:rPr>
                          <w:rFonts w:ascii="Times New Roman" w:hAnsi="Times New Roman"/>
                          <w:b/>
                          <w:sz w:val="40"/>
                          <w:szCs w:val="40"/>
                        </w:rPr>
                      </w:pPr>
                      <w:r>
                        <w:rPr>
                          <w:rFonts w:ascii="Times New Roman" w:hAnsi="Times New Roman"/>
                          <w:b/>
                          <w:sz w:val="40"/>
                          <w:szCs w:val="40"/>
                          <w:rtl w:val="0"/>
                        </w:rPr>
                        <w:t>ĐỒ ÁN MÔN HỌC</w:t>
                      </w:r>
                    </w:p>
                    <w:p>
                      <w:pPr>
                        <w:jc w:val="center"/>
                        <w:rPr>
                          <w:rFonts w:ascii="Times New Roman" w:hAnsi="Times New Roman"/>
                          <w:b/>
                          <w:sz w:val="40"/>
                          <w:szCs w:val="40"/>
                          <w:rtl w:val="0"/>
                        </w:rPr>
                      </w:pPr>
                      <w:r>
                        <w:rPr>
                          <w:rFonts w:ascii="Times New Roman" w:hAnsi="Times New Roman"/>
                          <w:b/>
                          <w:sz w:val="40"/>
                          <w:szCs w:val="40"/>
                          <w:rtl w:val="0"/>
                        </w:rPr>
                        <w:t xml:space="preserve">PHÂN TÍCH THIẾT KẾ HƯỚNG ĐỐI TƯỢNG </w:t>
                      </w:r>
                    </w:p>
                    <w:p>
                      <w:pPr>
                        <w:jc w:val="center"/>
                        <w:rPr>
                          <w:rFonts w:ascii="Times New Roman" w:hAnsi="Times New Roman"/>
                          <w:b/>
                          <w:sz w:val="40"/>
                          <w:szCs w:val="40"/>
                          <w:rtl w:val="0"/>
                        </w:rPr>
                      </w:pPr>
                    </w:p>
                    <w:p>
                      <w:pPr>
                        <w:spacing w:line="360" w:lineRule="auto"/>
                        <w:jc w:val="center"/>
                        <w:rPr>
                          <w:rFonts w:ascii="Times New Roman" w:hAnsi="Times New Roman"/>
                          <w:sz w:val="32"/>
                          <w:szCs w:val="32"/>
                        </w:rPr>
                      </w:pPr>
                    </w:p>
                    <w:p>
                      <w:pPr>
                        <w:jc w:val="center"/>
                        <w:rPr>
                          <w:rFonts w:ascii="Times New Roman" w:hAnsi="Times New Roman"/>
                          <w:b/>
                          <w:sz w:val="40"/>
                          <w:szCs w:val="40"/>
                          <w:rtl w:val="0"/>
                        </w:rPr>
                      </w:pPr>
                      <w:r>
                        <w:rPr>
                          <w:rFonts w:hint="default" w:ascii="Times New Roman" w:hAnsi="Times New Roman"/>
                          <w:b/>
                          <w:sz w:val="40"/>
                          <w:szCs w:val="40"/>
                          <w:rtl w:val="0"/>
                        </w:rPr>
                        <w:t>DỰ ÁN PHÁT TRIỂN HỆ THỐNG CHO THUÊ XE ĐẠP ECO BICYCLE FOR RENT</w:t>
                      </w:r>
                    </w:p>
                    <w:p>
                      <w:pPr>
                        <w:spacing w:line="240" w:lineRule="auto"/>
                        <w:ind w:left="2880" w:leftChars="0" w:firstLine="720" w:firstLineChars="0"/>
                        <w:rPr>
                          <w:rFonts w:hint="default" w:ascii="Times New Roman" w:hAnsi="Times New Roman"/>
                          <w:b/>
                          <w:sz w:val="28"/>
                          <w:szCs w:val="28"/>
                          <w:lang w:val="en-US"/>
                        </w:rPr>
                      </w:pPr>
                      <w:r>
                        <w:rPr>
                          <w:rFonts w:ascii="Times New Roman" w:hAnsi="Times New Roman"/>
                          <w:b/>
                          <w:sz w:val="28"/>
                          <w:szCs w:val="28"/>
                        </w:rPr>
                        <w:t>G</w:t>
                      </w:r>
                      <w:r>
                        <w:rPr>
                          <w:rFonts w:hint="default" w:ascii="Times New Roman" w:hAnsi="Times New Roman"/>
                          <w:b/>
                          <w:sz w:val="28"/>
                          <w:szCs w:val="28"/>
                          <w:lang w:val="en-US"/>
                        </w:rPr>
                        <w:t>VHD: ThS. Trần Văn Hữu</w:t>
                      </w:r>
                    </w:p>
                    <w:p>
                      <w:pPr>
                        <w:spacing w:line="240" w:lineRule="auto"/>
                        <w:ind w:left="2880" w:leftChars="0" w:firstLine="720" w:firstLineChars="0"/>
                        <w:rPr>
                          <w:rFonts w:hint="default" w:ascii="Times New Roman" w:hAnsi="Times New Roman"/>
                          <w:b/>
                          <w:sz w:val="28"/>
                          <w:szCs w:val="28"/>
                          <w:lang w:val="en-US"/>
                        </w:rPr>
                      </w:pPr>
                      <w:r>
                        <w:rPr>
                          <w:rFonts w:hint="default" w:ascii="Times New Roman" w:hAnsi="Times New Roman"/>
                          <w:b/>
                          <w:sz w:val="28"/>
                          <w:szCs w:val="28"/>
                          <w:lang w:val="en-US"/>
                        </w:rPr>
                        <w:t>SVTH: Hồ Tuấn Phước 2224802010872</w:t>
                      </w:r>
                    </w:p>
                    <w:p>
                      <w:pPr>
                        <w:spacing w:line="240" w:lineRule="auto"/>
                        <w:ind w:left="2880" w:leftChars="0" w:firstLine="720" w:firstLineChars="0"/>
                        <w:rPr>
                          <w:rFonts w:hint="default" w:ascii="Times New Roman" w:hAnsi="Times New Roman" w:cs="Times New Roman"/>
                          <w:b/>
                          <w:sz w:val="28"/>
                          <w:szCs w:val="28"/>
                          <w:lang w:val="en-US"/>
                        </w:rPr>
                      </w:pPr>
                      <w:r>
                        <w:rPr>
                          <w:rFonts w:hint="default" w:ascii="Times New Roman" w:hAnsi="Times New Roman"/>
                          <w:b/>
                          <w:sz w:val="28"/>
                          <w:szCs w:val="28"/>
                          <w:lang w:val="en-US"/>
                        </w:rPr>
                        <w:tab/>
                      </w:r>
                      <w:r>
                        <w:rPr>
                          <w:rFonts w:hint="default" w:ascii="Times New Roman" w:hAnsi="Times New Roman" w:cs="Times New Roman"/>
                          <w:b/>
                          <w:sz w:val="28"/>
                          <w:szCs w:val="28"/>
                          <w:lang w:val="en-US"/>
                        </w:rPr>
                        <w:t>Hồ Diên Đức 2224802010941</w:t>
                      </w:r>
                    </w:p>
                    <w:p>
                      <w:pPr>
                        <w:spacing w:line="240" w:lineRule="auto"/>
                        <w:ind w:left="2880" w:leftChars="0" w:firstLine="720" w:firstLineChars="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Nguyễn Tấn Phúc 2224802010869</w:t>
                      </w:r>
                    </w:p>
                    <w:p>
                      <w:pPr>
                        <w:spacing w:line="360" w:lineRule="auto"/>
                        <w:jc w:val="center"/>
                        <w:rPr>
                          <w:rFonts w:ascii="Times New Roman" w:hAnsi="Times New Roman"/>
                          <w:b/>
                          <w:sz w:val="28"/>
                          <w:szCs w:val="28"/>
                        </w:rPr>
                      </w:pPr>
                    </w:p>
                    <w:p>
                      <w:pPr>
                        <w:jc w:val="center"/>
                        <w:rPr>
                          <w:rFonts w:ascii="Times New Roman" w:hAnsi="Times New Roman"/>
                          <w:b/>
                          <w:sz w:val="36"/>
                          <w:szCs w:val="36"/>
                        </w:rPr>
                      </w:pPr>
                    </w:p>
                  </w:txbxContent>
                </v:textbox>
              </v:rect>
            </w:pict>
          </mc:Fallback>
        </mc:AlternateContent>
      </w:r>
    </w:p>
    <w:p>
      <w:pPr>
        <w:jc w:val="center"/>
        <w:rPr>
          <w:rFonts w:hint="default" w:ascii="Times New Roman" w:hAnsi="Times New Roman" w:cs="Times New Roman"/>
          <w:b/>
          <w:szCs w:val="28"/>
          <w:lang w:val="en-US"/>
        </w:rPr>
      </w:pPr>
      <w:r>
        <w:rPr>
          <w:rFonts w:hint="default" w:ascii="Times New Roman" w:hAnsi="Times New Roman" w:cs="Times New Roman"/>
          <w:b/>
          <w:szCs w:val="28"/>
        </w:rPr>
        <w:drawing>
          <wp:anchor distT="0" distB="0" distL="0" distR="0" simplePos="0" relativeHeight="251666432" behindDoc="0" locked="0" layoutInCell="1" allowOverlap="1">
            <wp:simplePos x="0" y="0"/>
            <wp:positionH relativeFrom="column">
              <wp:posOffset>1794510</wp:posOffset>
            </wp:positionH>
            <wp:positionV relativeFrom="paragraph">
              <wp:posOffset>1974850</wp:posOffset>
            </wp:positionV>
            <wp:extent cx="3021965" cy="1411605"/>
            <wp:effectExtent l="0" t="0" r="635" b="10795"/>
            <wp:wrapTopAndBottom/>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3067365" cy="1433301"/>
                    </a:xfrm>
                    <a:prstGeom prst="rect">
                      <a:avLst/>
                    </a:prstGeom>
                    <a:noFill/>
                    <a:ln>
                      <a:noFill/>
                    </a:ln>
                  </pic:spPr>
                </pic:pic>
              </a:graphicData>
            </a:graphic>
          </wp:anchor>
        </w:drawing>
      </w:r>
      <w:r>
        <w:rPr>
          <w:rFonts w:hint="default" w:ascii="Times New Roman" w:hAnsi="Times New Roman" w:cs="Times New Roman"/>
          <w:sz w:val="22"/>
        </w:rPr>
        <mc:AlternateContent>
          <mc:Choice Requires="wps">
            <w:drawing>
              <wp:anchor distT="0" distB="0" distL="114300" distR="114300" simplePos="0" relativeHeight="251669504" behindDoc="0" locked="0" layoutInCell="1" allowOverlap="1">
                <wp:simplePos x="0" y="0"/>
                <wp:positionH relativeFrom="column">
                  <wp:posOffset>1719580</wp:posOffset>
                </wp:positionH>
                <wp:positionV relativeFrom="paragraph">
                  <wp:posOffset>8104505</wp:posOffset>
                </wp:positionV>
                <wp:extent cx="2602865" cy="457200"/>
                <wp:effectExtent l="4445" t="4445" r="8890" b="8255"/>
                <wp:wrapNone/>
                <wp:docPr id="52" name="Text Box 52"/>
                <wp:cNvGraphicFramePr/>
                <a:graphic xmlns:a="http://schemas.openxmlformats.org/drawingml/2006/main">
                  <a:graphicData uri="http://schemas.microsoft.com/office/word/2010/wordprocessingShape">
                    <wps:wsp>
                      <wps:cNvSpPr txBox="1"/>
                      <wps:spPr>
                        <a:xfrm>
                          <a:off x="3034665" y="9511030"/>
                          <a:ext cx="2602865" cy="4572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before="240" w:line="276" w:lineRule="auto"/>
                              <w:jc w:val="both"/>
                              <w:rPr>
                                <w:rFonts w:hint="default" w:ascii="Times New Roman" w:hAnsi="Times New Roman" w:cs="Times New Roman"/>
                                <w:b/>
                                <w:i/>
                                <w:sz w:val="28"/>
                                <w:szCs w:val="28"/>
                                <w:lang w:val="en-US"/>
                              </w:rPr>
                            </w:pPr>
                            <w:r>
                              <w:rPr>
                                <w:rFonts w:hint="default" w:ascii="Times New Roman" w:hAnsi="Times New Roman" w:cs="Times New Roman"/>
                                <w:b/>
                                <w:i/>
                                <w:sz w:val="28"/>
                                <w:szCs w:val="28"/>
                              </w:rPr>
                              <w:t>Bình Dương,</w:t>
                            </w:r>
                            <w:r>
                              <w:rPr>
                                <w:rFonts w:hint="default" w:ascii="Times New Roman" w:hAnsi="Times New Roman" w:cs="Times New Roman"/>
                                <w:b/>
                                <w:i/>
                                <w:sz w:val="28"/>
                                <w:szCs w:val="28"/>
                                <w:lang w:val="en-US"/>
                              </w:rPr>
                              <w:t xml:space="preserve"> tháng 5 </w:t>
                            </w:r>
                            <w:r>
                              <w:rPr>
                                <w:rFonts w:hint="default" w:ascii="Times New Roman" w:hAnsi="Times New Roman" w:cs="Times New Roman"/>
                                <w:b/>
                                <w:i/>
                                <w:sz w:val="28"/>
                                <w:szCs w:val="28"/>
                              </w:rPr>
                              <w:t>năm 202</w:t>
                            </w:r>
                            <w:r>
                              <w:rPr>
                                <w:rFonts w:hint="default" w:ascii="Times New Roman" w:hAnsi="Times New Roman" w:cs="Times New Roman"/>
                                <w:b/>
                                <w:i/>
                                <w:sz w:val="28"/>
                                <w:szCs w:val="28"/>
                                <w:lang w:val="en-US"/>
                              </w:rPr>
                              <w:t>4</w:t>
                            </w:r>
                          </w:p>
                          <w:p>
                            <w:pPr>
                              <w:spacing w:before="240" w:line="276" w:lineRule="auto"/>
                              <w:jc w:val="center"/>
                              <w:rPr>
                                <w:rFonts w:hint="default" w:ascii="Times New Roman" w:hAnsi="Times New Roman" w:cs="Times New Roman"/>
                                <w:b/>
                                <w:i/>
                                <w:sz w:val="28"/>
                                <w:szCs w:val="28"/>
                              </w:rPr>
                            </w:pPr>
                            <w:r>
                              <w:rPr>
                                <w:rFonts w:hint="default" w:ascii="Times New Roman" w:hAnsi="Times New Roman" w:cs="Times New Roman"/>
                                <w:b/>
                                <w:i/>
                                <w:sz w:val="28"/>
                                <w:szCs w:val="28"/>
                              </w:rPr>
                              <w:t>m 2023</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4pt;margin-top:638.15pt;height:36pt;width:204.95pt;z-index:251669504;mso-width-relative:page;mso-height-relative:page;" fillcolor="#FFFFFF [3201]" filled="t" stroked="t" coordsize="21600,21600" o:gfxdata="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3x3bi2gAAAA0BAAAPAAAA&#10;AAAAAAEAIAAAACIAAABkcnMvZG93bnJldi54bWxQSwECFAAUAAAACACHTuJAdxJ6TEwCAADFBAAA&#10;DgAAAAAAAAABACAAAAApAQAAZHJzL2Uyb0RvYy54bWxQSwUGAAAAAAYABgBZAQAA5wUAAAAA&#10;">
                <v:fill on="t" focussize="0,0"/>
                <v:stroke weight="0.5pt" color="#FFFFFF [3212]" joinstyle="round"/>
                <v:imagedata o:title=""/>
                <o:lock v:ext="edit" aspectratio="f"/>
                <v:textbox>
                  <w:txbxContent>
                    <w:p>
                      <w:pPr>
                        <w:spacing w:before="240" w:line="276" w:lineRule="auto"/>
                        <w:jc w:val="both"/>
                        <w:rPr>
                          <w:rFonts w:hint="default" w:ascii="Times New Roman" w:hAnsi="Times New Roman" w:cs="Times New Roman"/>
                          <w:b/>
                          <w:i/>
                          <w:sz w:val="28"/>
                          <w:szCs w:val="28"/>
                          <w:lang w:val="en-US"/>
                        </w:rPr>
                      </w:pPr>
                      <w:r>
                        <w:rPr>
                          <w:rFonts w:hint="default" w:ascii="Times New Roman" w:hAnsi="Times New Roman" w:cs="Times New Roman"/>
                          <w:b/>
                          <w:i/>
                          <w:sz w:val="28"/>
                          <w:szCs w:val="28"/>
                        </w:rPr>
                        <w:t>Bình Dương,</w:t>
                      </w:r>
                      <w:r>
                        <w:rPr>
                          <w:rFonts w:hint="default" w:ascii="Times New Roman" w:hAnsi="Times New Roman" w:cs="Times New Roman"/>
                          <w:b/>
                          <w:i/>
                          <w:sz w:val="28"/>
                          <w:szCs w:val="28"/>
                          <w:lang w:val="en-US"/>
                        </w:rPr>
                        <w:t xml:space="preserve"> tháng 5 </w:t>
                      </w:r>
                      <w:r>
                        <w:rPr>
                          <w:rFonts w:hint="default" w:ascii="Times New Roman" w:hAnsi="Times New Roman" w:cs="Times New Roman"/>
                          <w:b/>
                          <w:i/>
                          <w:sz w:val="28"/>
                          <w:szCs w:val="28"/>
                        </w:rPr>
                        <w:t>năm 202</w:t>
                      </w:r>
                      <w:r>
                        <w:rPr>
                          <w:rFonts w:hint="default" w:ascii="Times New Roman" w:hAnsi="Times New Roman" w:cs="Times New Roman"/>
                          <w:b/>
                          <w:i/>
                          <w:sz w:val="28"/>
                          <w:szCs w:val="28"/>
                          <w:lang w:val="en-US"/>
                        </w:rPr>
                        <w:t>4</w:t>
                      </w:r>
                    </w:p>
                    <w:p>
                      <w:pPr>
                        <w:spacing w:before="240" w:line="276" w:lineRule="auto"/>
                        <w:jc w:val="center"/>
                        <w:rPr>
                          <w:rFonts w:hint="default" w:ascii="Times New Roman" w:hAnsi="Times New Roman" w:cs="Times New Roman"/>
                          <w:b/>
                          <w:i/>
                          <w:sz w:val="28"/>
                          <w:szCs w:val="28"/>
                        </w:rPr>
                      </w:pPr>
                      <w:r>
                        <w:rPr>
                          <w:rFonts w:hint="default" w:ascii="Times New Roman" w:hAnsi="Times New Roman" w:cs="Times New Roman"/>
                          <w:b/>
                          <w:i/>
                          <w:sz w:val="28"/>
                          <w:szCs w:val="28"/>
                        </w:rPr>
                        <w:t>m 2023</w:t>
                      </w:r>
                    </w:p>
                    <w:p/>
                  </w:txbxContent>
                </v:textbox>
              </v:shape>
            </w:pict>
          </mc:Fallback>
        </mc:AlternateContent>
      </w:r>
      <w:r>
        <w:rPr>
          <w:rFonts w:hint="default" w:ascii="Times New Roman" w:hAnsi="Times New Roman" w:cs="Times New Roman"/>
          <w:szCs w:val="28"/>
        </w:rPr>
        <w:br w:type="page"/>
      </w:r>
      <w:r>
        <w:rPr>
          <w:rFonts w:hint="default" w:ascii="Times New Roman" w:hAnsi="Times New Roman" w:cs="Times New Roman"/>
          <w:b/>
          <w:szCs w:val="28"/>
        </w:rPr>
        <mc:AlternateContent>
          <mc:Choice Requires="wps">
            <w:drawing>
              <wp:anchor distT="0" distB="0" distL="114300" distR="114300" simplePos="0" relativeHeight="251665408" behindDoc="0" locked="0" layoutInCell="1" allowOverlap="1">
                <wp:simplePos x="0" y="0"/>
                <wp:positionH relativeFrom="column">
                  <wp:posOffset>749300</wp:posOffset>
                </wp:positionH>
                <wp:positionV relativeFrom="paragraph">
                  <wp:posOffset>565785</wp:posOffset>
                </wp:positionV>
                <wp:extent cx="4800600" cy="1295400"/>
                <wp:effectExtent l="0" t="0" r="0" b="0"/>
                <wp:wrapNone/>
                <wp:docPr id="53" name="Rectangle 8"/>
                <wp:cNvGraphicFramePr/>
                <a:graphic xmlns:a="http://schemas.openxmlformats.org/drawingml/2006/main">
                  <a:graphicData uri="http://schemas.microsoft.com/office/word/2010/wordprocessingShape">
                    <wps:wsp>
                      <wps:cNvSpPr/>
                      <wps:spPr>
                        <a:xfrm>
                          <a:off x="0" y="0"/>
                          <a:ext cx="4800600" cy="1295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b/>
                                <w:sz w:val="32"/>
                                <w:szCs w:val="32"/>
                              </w:rPr>
                            </w:pPr>
                            <w:r>
                              <w:rPr>
                                <w:rFonts w:ascii="Times New Roman" w:hAnsi="Times New Roman"/>
                                <w:b/>
                                <w:sz w:val="32"/>
                                <w:szCs w:val="32"/>
                              </w:rPr>
                              <w:t>TRƯỜNG ĐẠI HỌC THỦ DẦU MỘT</w:t>
                            </w:r>
                          </w:p>
                          <w:p>
                            <w:pPr>
                              <w:jc w:val="center"/>
                              <w:rPr>
                                <w:rFonts w:ascii="Times New Roman" w:hAnsi="Times New Roman"/>
                                <w:b/>
                                <w:sz w:val="32"/>
                                <w:szCs w:val="32"/>
                              </w:rPr>
                            </w:pPr>
                            <w:r>
                              <w:rPr>
                                <w:rFonts w:ascii="Times New Roman" w:hAnsi="Times New Roman"/>
                                <w:b/>
                                <w:sz w:val="32"/>
                                <w:szCs w:val="32"/>
                                <w:rtl w:val="0"/>
                              </w:rPr>
                              <w:t>VIỆN KỸ THUẬT CÔNG NGHỆ</w:t>
                            </w:r>
                          </w:p>
                          <w:p>
                            <w:pPr>
                              <w:jc w:val="center"/>
                              <w:rPr>
                                <w:rFonts w:hint="default" w:ascii="Times New Roman" w:hAnsi="Times New Roman"/>
                                <w:b/>
                                <w:sz w:val="32"/>
                                <w:szCs w:val="32"/>
                                <w:lang w:val="en-US"/>
                              </w:rPr>
                            </w:pPr>
                          </w:p>
                          <w:p>
                            <w:pPr>
                              <w:jc w:val="center"/>
                              <w:rPr>
                                <w:rFonts w:ascii="Times New Roman" w:hAnsi="Times New Roman"/>
                                <w:b/>
                                <w:sz w:val="32"/>
                                <w:szCs w:val="32"/>
                              </w:rPr>
                            </w:pPr>
                            <w:r>
                              <w:rPr>
                                <w:rFonts w:ascii="Times New Roman" w:hAnsi="Times New Roman"/>
                                <w:b/>
                                <w:sz w:val="32"/>
                                <w:szCs w:val="32"/>
                              </w:rPr>
                              <w:t>----------</w:t>
                            </w:r>
                            <w:r>
                              <w:rPr>
                                <w:rFonts w:ascii="Times New Roman" w:hAnsi="Times New Roman"/>
                                <w:b/>
                                <w:sz w:val="32"/>
                                <w:szCs w:val="32"/>
                              </w:rPr>
                              <w:sym w:font="Wingdings" w:char="F09C"/>
                            </w:r>
                            <w:r>
                              <w:rPr>
                                <w:rFonts w:ascii="Times New Roman" w:hAnsi="Times New Roman"/>
                                <w:b/>
                                <w:sz w:val="32"/>
                                <w:szCs w:val="32"/>
                              </w:rPr>
                              <w:sym w:font="Wingdings" w:char="F026"/>
                            </w:r>
                            <w:r>
                              <w:rPr>
                                <w:rFonts w:ascii="Times New Roman" w:hAnsi="Times New Roman"/>
                                <w:b/>
                                <w:sz w:val="32"/>
                                <w:szCs w:val="32"/>
                              </w:rPr>
                              <w:sym w:font="Wingdings" w:char="F09D"/>
                            </w:r>
                            <w:r>
                              <w:rPr>
                                <w:rFonts w:ascii="Times New Roman" w:hAnsi="Times New Roman"/>
                                <w:b/>
                                <w:sz w:val="32"/>
                                <w:szCs w:val="32"/>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59pt;margin-top:44.55pt;height:102pt;width:378pt;z-index:251665408;v-text-anchor:middle;mso-width-relative:page;mso-height-relative:page;" fillcolor="#FFFFFF [3201]" filled="t" stroked="f" coordsize="21600,21600" o:gfxdata="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VyZuNUAAAAK&#10;AQAADwAAAAAAAAABACAAAAAiAAAAZHJzL2Rvd25yZXYueG1sUEsBAhQAFAAAAAgAh07iQFVLGqZY&#10;AgAAxAQAAA4AAAAAAAAAAQAgAAAAJAEAAGRycy9lMm9Eb2MueG1sUEsFBgAAAAAGAAYAWQEAAO4F&#10;AAAAAA==&#10;">
                <v:fill on="t" focussize="0,0"/>
                <v:stroke on="f" weight="2pt"/>
                <v:imagedata o:title=""/>
                <o:lock v:ext="edit" aspectratio="f"/>
                <v:textbox>
                  <w:txbxContent>
                    <w:p>
                      <w:pPr>
                        <w:jc w:val="center"/>
                        <w:rPr>
                          <w:rFonts w:ascii="Times New Roman" w:hAnsi="Times New Roman"/>
                          <w:b/>
                          <w:sz w:val="32"/>
                          <w:szCs w:val="32"/>
                        </w:rPr>
                      </w:pPr>
                      <w:r>
                        <w:rPr>
                          <w:rFonts w:ascii="Times New Roman" w:hAnsi="Times New Roman"/>
                          <w:b/>
                          <w:sz w:val="32"/>
                          <w:szCs w:val="32"/>
                        </w:rPr>
                        <w:t>TRƯỜNG ĐẠI HỌC THỦ DẦU MỘT</w:t>
                      </w:r>
                    </w:p>
                    <w:p>
                      <w:pPr>
                        <w:jc w:val="center"/>
                        <w:rPr>
                          <w:rFonts w:ascii="Times New Roman" w:hAnsi="Times New Roman"/>
                          <w:b/>
                          <w:sz w:val="32"/>
                          <w:szCs w:val="32"/>
                        </w:rPr>
                      </w:pPr>
                      <w:r>
                        <w:rPr>
                          <w:rFonts w:ascii="Times New Roman" w:hAnsi="Times New Roman"/>
                          <w:b/>
                          <w:sz w:val="32"/>
                          <w:szCs w:val="32"/>
                          <w:rtl w:val="0"/>
                        </w:rPr>
                        <w:t>VIỆN KỸ THUẬT CÔNG NGHỆ</w:t>
                      </w:r>
                    </w:p>
                    <w:p>
                      <w:pPr>
                        <w:jc w:val="center"/>
                        <w:rPr>
                          <w:rFonts w:hint="default" w:ascii="Times New Roman" w:hAnsi="Times New Roman"/>
                          <w:b/>
                          <w:sz w:val="32"/>
                          <w:szCs w:val="32"/>
                          <w:lang w:val="en-US"/>
                        </w:rPr>
                      </w:pPr>
                    </w:p>
                    <w:p>
                      <w:pPr>
                        <w:jc w:val="center"/>
                        <w:rPr>
                          <w:rFonts w:ascii="Times New Roman" w:hAnsi="Times New Roman"/>
                          <w:b/>
                          <w:sz w:val="32"/>
                          <w:szCs w:val="32"/>
                        </w:rPr>
                      </w:pPr>
                      <w:r>
                        <w:rPr>
                          <w:rFonts w:ascii="Times New Roman" w:hAnsi="Times New Roman"/>
                          <w:b/>
                          <w:sz w:val="32"/>
                          <w:szCs w:val="32"/>
                        </w:rPr>
                        <w:t>----------</w:t>
                      </w:r>
                      <w:r>
                        <w:rPr>
                          <w:rFonts w:ascii="Times New Roman" w:hAnsi="Times New Roman"/>
                          <w:b/>
                          <w:sz w:val="32"/>
                          <w:szCs w:val="32"/>
                        </w:rPr>
                        <w:sym w:font="Wingdings" w:char="F09C"/>
                      </w:r>
                      <w:r>
                        <w:rPr>
                          <w:rFonts w:ascii="Times New Roman" w:hAnsi="Times New Roman"/>
                          <w:b/>
                          <w:sz w:val="32"/>
                          <w:szCs w:val="32"/>
                        </w:rPr>
                        <w:sym w:font="Wingdings" w:char="F026"/>
                      </w:r>
                      <w:r>
                        <w:rPr>
                          <w:rFonts w:ascii="Times New Roman" w:hAnsi="Times New Roman"/>
                          <w:b/>
                          <w:sz w:val="32"/>
                          <w:szCs w:val="32"/>
                        </w:rPr>
                        <w:sym w:font="Wingdings" w:char="F09D"/>
                      </w:r>
                      <w:r>
                        <w:rPr>
                          <w:rFonts w:ascii="Times New Roman" w:hAnsi="Times New Roman"/>
                          <w:b/>
                          <w:sz w:val="32"/>
                          <w:szCs w:val="32"/>
                        </w:rPr>
                        <w:t>----------</w:t>
                      </w:r>
                    </w:p>
                  </w:txbxContent>
                </v:textbox>
              </v:rect>
            </w:pict>
          </mc:Fallback>
        </mc:AlternateContent>
      </w:r>
    </w:p>
    <w:p>
      <w:pPr>
        <w:bidi w:val="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LỜI CẢM ƠN</w:t>
      </w:r>
    </w:p>
    <w:p>
      <w:pPr>
        <w:pStyle w:val="52"/>
        <w:bidi w:val="0"/>
        <w:rPr>
          <w:rFonts w:hint="default" w:ascii="Times New Roman" w:hAnsi="Times New Roman" w:cs="Times New Roman"/>
        </w:rPr>
      </w:pPr>
      <w:r>
        <w:rPr>
          <w:rFonts w:hint="default" w:ascii="Times New Roman" w:hAnsi="Times New Roman" w:cs="Times New Roman"/>
        </w:rPr>
        <w:t>Lời đầu tiên, em xin gửi lời chân thành đến ThS. Trần Văn Hữu. Trong quá trình học tập và tìm hiểu bộ môn Phân tích thiết kế hướng đối tượng, chúng em đã nhận được sự quan tâm giúp đỡ, hướng dẫn rất nhiệt tình và đầy tâm huyết của thầy. Thầy đã giúp chúng em tích lũy thêm nhiều kiến thức để có cái nhìn sâu sắc hơn và hoàn thiện nhiều dự án hơn. Từ những kiến thức thầy truyền tải, chúng em đã dần hiểu rõ hơn về các bước để có thể có được nhiều dự án cũng như cách thực hiện dự án từ đó áp dụng vào cuộc sống và công việc sau này. Thông qua tiểu luận này nhóm em xin trình bày lại những gì chúng em đã được tìm hiểu về môn Phân tích thiết kế hướng đối tượng. Có lẻ kiến thức là vô hạn mà sự tiếp nhận kiến thức của bản thân mỗi người luôn tồn tại những hạn chế. Do đó, trong quá trình hoàn thành tiểu luận, chắc chắn không tránh khỏi những thiếu sót. Nhóm chúng em rất mong nhận được những góp ý từ thầy để bài tiểu luận của nhóm chúng em được hoàn thiện. Kính chúc thầy sức khỏe, hạnh phúc và thành công trên con đường sự nghiệp giảng dạy</w:t>
      </w:r>
    </w:p>
    <w:p>
      <w:pPr>
        <w:rPr>
          <w:rFonts w:hint="default" w:ascii="Times New Roman" w:hAnsi="Times New Roman" w:cs="Times New Roman"/>
        </w:rPr>
      </w:pPr>
      <w:r>
        <w:rPr>
          <w:rFonts w:hint="default" w:ascii="Times New Roman" w:hAnsi="Times New Roman" w:cs="Times New Roman"/>
        </w:rPr>
        <w:br w:type="page"/>
      </w:r>
    </w:p>
    <w:p>
      <w:pPr>
        <w:spacing w:before="240" w:line="240" w:lineRule="auto"/>
        <w:jc w:val="both"/>
        <w:rPr>
          <w:rFonts w:ascii="Times New Roman" w:hAnsi="Times New Roman"/>
          <w:b/>
          <w:sz w:val="26"/>
          <w:szCs w:val="26"/>
          <w:lang w:val="vi-VN"/>
        </w:rPr>
      </w:pPr>
      <w:r>
        <w:rPr>
          <w:rFonts w:ascii="Times New Roman" w:hAnsi="Times New Roman"/>
          <w:b/>
          <w:sz w:val="26"/>
          <w:szCs w:val="26"/>
          <w:lang w:val="vi-VN"/>
        </w:rPr>
        <w:t>Bảng phân công công việc của các thành viên trong nhóm:</w:t>
      </w:r>
    </w:p>
    <w:p>
      <w:pPr>
        <w:spacing w:line="240" w:lineRule="auto"/>
        <w:jc w:val="both"/>
        <w:rPr>
          <w:rFonts w:ascii="Times New Roman" w:hAnsi="Times New Roman"/>
          <w:b/>
          <w:bCs/>
          <w:sz w:val="26"/>
          <w:szCs w:val="26"/>
          <w:lang w:val="vi-VN"/>
        </w:rPr>
      </w:pPr>
    </w:p>
    <w:tbl>
      <w:tblPr>
        <w:tblStyle w:val="15"/>
        <w:tblW w:w="10679" w:type="dxa"/>
        <w:tblInd w:w="-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0"/>
        <w:gridCol w:w="1970"/>
        <w:gridCol w:w="1989"/>
        <w:gridCol w:w="3100"/>
        <w:gridCol w:w="1550"/>
        <w:gridCol w:w="1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800" w:type="dxa"/>
          </w:tcPr>
          <w:p>
            <w:pPr>
              <w:spacing w:before="240" w:after="0" w:line="240" w:lineRule="auto"/>
              <w:jc w:val="both"/>
              <w:rPr>
                <w:rFonts w:ascii="Times New Roman" w:hAnsi="Times New Roman" w:eastAsia="SimSun"/>
                <w:b/>
                <w:sz w:val="26"/>
                <w:szCs w:val="26"/>
              </w:rPr>
            </w:pPr>
            <w:r>
              <w:rPr>
                <w:rFonts w:ascii="Times New Roman" w:hAnsi="Times New Roman" w:eastAsia="SimSun"/>
                <w:b/>
                <w:sz w:val="26"/>
                <w:szCs w:val="26"/>
              </w:rPr>
              <w:t>STT</w:t>
            </w:r>
          </w:p>
        </w:tc>
        <w:tc>
          <w:tcPr>
            <w:tcW w:w="1970" w:type="dxa"/>
          </w:tcPr>
          <w:p>
            <w:pPr>
              <w:spacing w:before="240" w:after="0" w:line="240" w:lineRule="auto"/>
              <w:ind w:right="226" w:rightChars="94"/>
              <w:jc w:val="both"/>
              <w:rPr>
                <w:rFonts w:ascii="Times New Roman" w:hAnsi="Times New Roman" w:eastAsia="SimSun"/>
                <w:b/>
                <w:sz w:val="26"/>
                <w:szCs w:val="26"/>
              </w:rPr>
            </w:pPr>
            <w:r>
              <w:rPr>
                <w:rFonts w:ascii="Times New Roman" w:hAnsi="Times New Roman" w:eastAsia="SimSun"/>
                <w:b/>
                <w:sz w:val="26"/>
                <w:szCs w:val="26"/>
              </w:rPr>
              <w:t>MASV</w:t>
            </w:r>
          </w:p>
        </w:tc>
        <w:tc>
          <w:tcPr>
            <w:tcW w:w="1989" w:type="dxa"/>
          </w:tcPr>
          <w:p>
            <w:pPr>
              <w:spacing w:before="240" w:after="0" w:line="240" w:lineRule="auto"/>
              <w:jc w:val="both"/>
              <w:rPr>
                <w:rFonts w:ascii="Times New Roman" w:hAnsi="Times New Roman" w:eastAsia="SimSun"/>
                <w:b/>
                <w:sz w:val="26"/>
                <w:szCs w:val="26"/>
              </w:rPr>
            </w:pPr>
            <w:r>
              <w:rPr>
                <w:rFonts w:ascii="Times New Roman" w:hAnsi="Times New Roman" w:eastAsia="SimSun"/>
                <w:b/>
                <w:sz w:val="26"/>
                <w:szCs w:val="26"/>
              </w:rPr>
              <w:t>HỌ TÊN</w:t>
            </w:r>
          </w:p>
        </w:tc>
        <w:tc>
          <w:tcPr>
            <w:tcW w:w="3100" w:type="dxa"/>
          </w:tcPr>
          <w:p>
            <w:pPr>
              <w:spacing w:before="240" w:after="0" w:line="240" w:lineRule="auto"/>
              <w:jc w:val="both"/>
              <w:rPr>
                <w:rFonts w:ascii="Times New Roman" w:hAnsi="Times New Roman" w:eastAsia="SimSun"/>
                <w:b/>
                <w:sz w:val="26"/>
                <w:szCs w:val="26"/>
              </w:rPr>
            </w:pPr>
            <w:r>
              <w:rPr>
                <w:rFonts w:ascii="Times New Roman" w:hAnsi="Times New Roman" w:eastAsia="SimSun"/>
                <w:b/>
                <w:sz w:val="26"/>
                <w:szCs w:val="26"/>
              </w:rPr>
              <w:t>NỘI DUNG PHÂN CÔNG</w:t>
            </w:r>
          </w:p>
        </w:tc>
        <w:tc>
          <w:tcPr>
            <w:tcW w:w="1550" w:type="dxa"/>
          </w:tcPr>
          <w:p>
            <w:pPr>
              <w:spacing w:before="240" w:after="0" w:line="240" w:lineRule="auto"/>
              <w:jc w:val="both"/>
              <w:rPr>
                <w:rFonts w:ascii="Times New Roman" w:hAnsi="Times New Roman" w:eastAsia="SimSun"/>
                <w:b/>
                <w:sz w:val="26"/>
                <w:szCs w:val="26"/>
              </w:rPr>
            </w:pPr>
            <w:r>
              <w:rPr>
                <w:rFonts w:ascii="Times New Roman" w:hAnsi="Times New Roman" w:eastAsia="SimSun"/>
                <w:b/>
                <w:sz w:val="26"/>
                <w:szCs w:val="26"/>
              </w:rPr>
              <w:t>% HOÀN THÀNH</w:t>
            </w:r>
          </w:p>
        </w:tc>
        <w:tc>
          <w:tcPr>
            <w:tcW w:w="1270" w:type="dxa"/>
          </w:tcPr>
          <w:p>
            <w:pPr>
              <w:spacing w:before="240" w:after="0" w:line="240" w:lineRule="auto"/>
              <w:jc w:val="both"/>
              <w:rPr>
                <w:rFonts w:ascii="Times New Roman" w:hAnsi="Times New Roman" w:eastAsia="SimSun"/>
                <w:b/>
                <w:sz w:val="26"/>
                <w:szCs w:val="26"/>
              </w:rPr>
            </w:pPr>
            <w:r>
              <w:rPr>
                <w:rFonts w:ascii="Times New Roman" w:hAnsi="Times New Roman" w:eastAsia="SimSun"/>
                <w:b/>
                <w:sz w:val="26"/>
                <w:szCs w:val="26"/>
              </w:rPr>
              <w:t>CHỮ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800" w:type="dxa"/>
          </w:tcPr>
          <w:p>
            <w:pPr>
              <w:spacing w:before="240" w:after="0" w:line="240" w:lineRule="auto"/>
              <w:jc w:val="both"/>
              <w:rPr>
                <w:rFonts w:ascii="Times New Roman" w:hAnsi="Times New Roman" w:eastAsia="SimSun"/>
                <w:sz w:val="26"/>
                <w:szCs w:val="26"/>
              </w:rPr>
            </w:pPr>
            <w:r>
              <w:rPr>
                <w:rFonts w:ascii="Times New Roman" w:hAnsi="Times New Roman" w:eastAsia="SimSun"/>
                <w:sz w:val="26"/>
                <w:szCs w:val="26"/>
              </w:rPr>
              <w:t>1</w:t>
            </w:r>
          </w:p>
        </w:tc>
        <w:tc>
          <w:tcPr>
            <w:tcW w:w="1970" w:type="dxa"/>
          </w:tcPr>
          <w:p>
            <w:pPr>
              <w:spacing w:before="240" w:after="0" w:line="240" w:lineRule="auto"/>
              <w:jc w:val="both"/>
              <w:rPr>
                <w:rFonts w:ascii="Times New Roman" w:hAnsi="Times New Roman" w:eastAsia="SimSun"/>
                <w:sz w:val="26"/>
                <w:szCs w:val="26"/>
              </w:rPr>
            </w:pPr>
            <w:r>
              <w:rPr>
                <w:rFonts w:ascii="Times New Roman" w:hAnsi="Times New Roman" w:eastAsia="SimSun"/>
                <w:sz w:val="26"/>
                <w:szCs w:val="26"/>
              </w:rPr>
              <w:t>2224802010934</w:t>
            </w:r>
          </w:p>
        </w:tc>
        <w:tc>
          <w:tcPr>
            <w:tcW w:w="1989" w:type="dxa"/>
            <w:vAlign w:val="center"/>
          </w:tcPr>
          <w:p>
            <w:pPr>
              <w:spacing w:before="240" w:after="0" w:line="240" w:lineRule="auto"/>
              <w:jc w:val="left"/>
              <w:rPr>
                <w:rFonts w:ascii="Times New Roman" w:hAnsi="Times New Roman" w:eastAsia="SimSun" w:cs="Times New Roman"/>
                <w:sz w:val="26"/>
                <w:szCs w:val="26"/>
              </w:rPr>
            </w:pPr>
            <w:r>
              <w:rPr>
                <w:rFonts w:hint="default" w:ascii="Times New Roman" w:hAnsi="Times New Roman" w:eastAsia="SimSun" w:cs="Times New Roman"/>
                <w:sz w:val="26"/>
                <w:szCs w:val="26"/>
              </w:rPr>
              <w:t>Hồ Tuấn Phước</w:t>
            </w:r>
          </w:p>
        </w:tc>
        <w:tc>
          <w:tcPr>
            <w:tcW w:w="3100" w:type="dxa"/>
            <w:vAlign w:val="center"/>
          </w:tcPr>
          <w:p>
            <w:pPr>
              <w:spacing w:before="240" w:after="0" w:line="240" w:lineRule="auto"/>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Làm winform</w:t>
            </w:r>
          </w:p>
          <w:p>
            <w:pPr>
              <w:spacing w:before="240" w:after="0" w:line="240" w:lineRule="auto"/>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Hoàn thiện word, powerpoint</w:t>
            </w:r>
          </w:p>
        </w:tc>
        <w:tc>
          <w:tcPr>
            <w:tcW w:w="1550" w:type="dxa"/>
            <w:vAlign w:val="center"/>
          </w:tcPr>
          <w:p>
            <w:pPr>
              <w:tabs>
                <w:tab w:val="left" w:pos="849"/>
              </w:tabs>
              <w:spacing w:after="0" w:line="240" w:lineRule="auto"/>
              <w:jc w:val="both"/>
              <w:rPr>
                <w:rFonts w:ascii="Times New Roman" w:hAnsi="Times New Roman" w:eastAsia="SimSun"/>
                <w:sz w:val="26"/>
                <w:szCs w:val="26"/>
              </w:rPr>
            </w:pPr>
            <w:r>
              <w:rPr>
                <w:rFonts w:ascii="Times New Roman" w:hAnsi="Times New Roman" w:eastAsia="SimSun"/>
                <w:sz w:val="26"/>
                <w:szCs w:val="26"/>
              </w:rPr>
              <w:t>100%</w:t>
            </w:r>
          </w:p>
        </w:tc>
        <w:tc>
          <w:tcPr>
            <w:tcW w:w="1270" w:type="dxa"/>
          </w:tcPr>
          <w:p>
            <w:pPr>
              <w:tabs>
                <w:tab w:val="left" w:pos="849"/>
              </w:tabs>
              <w:spacing w:after="0" w:line="240" w:lineRule="auto"/>
              <w:jc w:val="both"/>
              <w:rPr>
                <w:rFonts w:ascii="Times New Roman" w:hAnsi="Times New Roman" w:eastAsia="SimSu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800" w:type="dxa"/>
          </w:tcPr>
          <w:p>
            <w:pPr>
              <w:spacing w:before="240" w:after="0" w:line="240" w:lineRule="auto"/>
              <w:jc w:val="both"/>
              <w:rPr>
                <w:rFonts w:ascii="Times New Roman" w:hAnsi="Times New Roman" w:eastAsia="SimSun"/>
                <w:sz w:val="26"/>
                <w:szCs w:val="26"/>
              </w:rPr>
            </w:pPr>
            <w:r>
              <w:rPr>
                <w:rFonts w:ascii="Times New Roman" w:hAnsi="Times New Roman" w:eastAsia="SimSun"/>
                <w:sz w:val="26"/>
                <w:szCs w:val="26"/>
              </w:rPr>
              <w:t>2</w:t>
            </w:r>
          </w:p>
        </w:tc>
        <w:tc>
          <w:tcPr>
            <w:tcW w:w="1970" w:type="dxa"/>
          </w:tcPr>
          <w:p>
            <w:pPr>
              <w:spacing w:before="240" w:after="0" w:line="240" w:lineRule="auto"/>
              <w:jc w:val="both"/>
              <w:rPr>
                <w:rFonts w:ascii="Times New Roman" w:hAnsi="Times New Roman" w:eastAsia="SimSun"/>
                <w:sz w:val="26"/>
                <w:szCs w:val="26"/>
              </w:rPr>
            </w:pPr>
            <w:r>
              <w:rPr>
                <w:rFonts w:ascii="Times New Roman" w:hAnsi="Times New Roman" w:eastAsia="SimSun"/>
                <w:sz w:val="26"/>
                <w:szCs w:val="26"/>
              </w:rPr>
              <w:t>2224802010842</w:t>
            </w:r>
          </w:p>
        </w:tc>
        <w:tc>
          <w:tcPr>
            <w:tcW w:w="1989" w:type="dxa"/>
            <w:vAlign w:val="center"/>
          </w:tcPr>
          <w:p>
            <w:pPr>
              <w:spacing w:before="240" w:after="0" w:line="240" w:lineRule="auto"/>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Hồ Diên Đức</w:t>
            </w:r>
          </w:p>
        </w:tc>
        <w:tc>
          <w:tcPr>
            <w:tcW w:w="3100" w:type="dxa"/>
            <w:vAlign w:val="center"/>
          </w:tcPr>
          <w:p>
            <w:pPr>
              <w:spacing w:before="240" w:after="0" w:line="240" w:lineRule="auto"/>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Làm winform</w:t>
            </w:r>
          </w:p>
          <w:p>
            <w:pPr>
              <w:spacing w:before="240" w:after="0" w:line="240" w:lineRule="auto"/>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Hoàn thiện word</w:t>
            </w:r>
          </w:p>
        </w:tc>
        <w:tc>
          <w:tcPr>
            <w:tcW w:w="1550" w:type="dxa"/>
            <w:vAlign w:val="center"/>
          </w:tcPr>
          <w:p>
            <w:pPr>
              <w:tabs>
                <w:tab w:val="left" w:pos="849"/>
              </w:tabs>
              <w:spacing w:after="0" w:line="240" w:lineRule="auto"/>
              <w:jc w:val="both"/>
              <w:rPr>
                <w:rFonts w:ascii="Times New Roman" w:hAnsi="Times New Roman" w:eastAsia="SimSun"/>
                <w:sz w:val="26"/>
                <w:szCs w:val="26"/>
              </w:rPr>
            </w:pPr>
            <w:r>
              <w:rPr>
                <w:rFonts w:ascii="Times New Roman" w:hAnsi="Times New Roman" w:eastAsia="SimSun"/>
                <w:sz w:val="26"/>
                <w:szCs w:val="26"/>
              </w:rPr>
              <w:t>100%</w:t>
            </w:r>
          </w:p>
        </w:tc>
        <w:tc>
          <w:tcPr>
            <w:tcW w:w="1270" w:type="dxa"/>
          </w:tcPr>
          <w:p>
            <w:pPr>
              <w:tabs>
                <w:tab w:val="left" w:pos="849"/>
              </w:tabs>
              <w:spacing w:after="0" w:line="240" w:lineRule="auto"/>
              <w:jc w:val="both"/>
              <w:rPr>
                <w:rFonts w:ascii="Times New Roman" w:hAnsi="Times New Roman" w:eastAsia="SimSu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trPr>
        <w:tc>
          <w:tcPr>
            <w:tcW w:w="800" w:type="dxa"/>
          </w:tcPr>
          <w:p>
            <w:pPr>
              <w:spacing w:before="240" w:after="0" w:line="240" w:lineRule="auto"/>
              <w:jc w:val="both"/>
              <w:rPr>
                <w:rFonts w:ascii="Times New Roman" w:hAnsi="Times New Roman" w:eastAsia="SimSun"/>
                <w:sz w:val="26"/>
                <w:szCs w:val="26"/>
              </w:rPr>
            </w:pPr>
            <w:r>
              <w:rPr>
                <w:rFonts w:ascii="Times New Roman" w:hAnsi="Times New Roman" w:eastAsia="SimSun"/>
                <w:sz w:val="26"/>
                <w:szCs w:val="26"/>
              </w:rPr>
              <w:t>3</w:t>
            </w:r>
          </w:p>
        </w:tc>
        <w:tc>
          <w:tcPr>
            <w:tcW w:w="1970" w:type="dxa"/>
          </w:tcPr>
          <w:p>
            <w:pPr>
              <w:spacing w:before="240" w:after="0" w:line="240" w:lineRule="auto"/>
              <w:jc w:val="both"/>
              <w:rPr>
                <w:rFonts w:ascii="Times New Roman" w:hAnsi="Times New Roman" w:eastAsia="SimSun"/>
                <w:sz w:val="26"/>
                <w:szCs w:val="26"/>
              </w:rPr>
            </w:pPr>
            <w:r>
              <w:rPr>
                <w:rFonts w:ascii="Times New Roman" w:hAnsi="Times New Roman" w:eastAsia="SimSun"/>
                <w:sz w:val="26"/>
                <w:szCs w:val="26"/>
              </w:rPr>
              <w:t>2224802010188</w:t>
            </w:r>
          </w:p>
        </w:tc>
        <w:tc>
          <w:tcPr>
            <w:tcW w:w="1989" w:type="dxa"/>
            <w:vAlign w:val="center"/>
          </w:tcPr>
          <w:p>
            <w:pPr>
              <w:spacing w:before="240" w:after="0" w:line="240" w:lineRule="auto"/>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Nguyễn Tấn Phúc</w:t>
            </w:r>
          </w:p>
        </w:tc>
        <w:tc>
          <w:tcPr>
            <w:tcW w:w="3100" w:type="dxa"/>
            <w:vAlign w:val="center"/>
          </w:tcPr>
          <w:p>
            <w:pPr>
              <w:spacing w:before="240" w:after="0" w:line="240" w:lineRule="auto"/>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Hoàn thiện word</w:t>
            </w:r>
          </w:p>
        </w:tc>
        <w:tc>
          <w:tcPr>
            <w:tcW w:w="1550" w:type="dxa"/>
            <w:vAlign w:val="center"/>
          </w:tcPr>
          <w:p>
            <w:pPr>
              <w:tabs>
                <w:tab w:val="left" w:pos="849"/>
              </w:tabs>
              <w:spacing w:after="0" w:line="240" w:lineRule="auto"/>
              <w:jc w:val="both"/>
              <w:rPr>
                <w:rFonts w:ascii="Times New Roman" w:hAnsi="Times New Roman" w:eastAsia="SimSun"/>
                <w:sz w:val="26"/>
                <w:szCs w:val="26"/>
              </w:rPr>
            </w:pPr>
            <w:r>
              <w:rPr>
                <w:rFonts w:ascii="Times New Roman" w:hAnsi="Times New Roman" w:eastAsia="SimSun"/>
                <w:sz w:val="26"/>
                <w:szCs w:val="26"/>
              </w:rPr>
              <w:t>100%</w:t>
            </w:r>
          </w:p>
        </w:tc>
        <w:tc>
          <w:tcPr>
            <w:tcW w:w="1270" w:type="dxa"/>
            <w:vAlign w:val="center"/>
          </w:tcPr>
          <w:p>
            <w:pPr>
              <w:tabs>
                <w:tab w:val="left" w:pos="849"/>
              </w:tabs>
              <w:spacing w:after="0" w:line="240" w:lineRule="auto"/>
              <w:jc w:val="center"/>
            </w:pPr>
          </w:p>
          <w:p>
            <w:pPr>
              <w:tabs>
                <w:tab w:val="left" w:pos="849"/>
              </w:tabs>
              <w:spacing w:after="0" w:line="240" w:lineRule="auto"/>
              <w:jc w:val="center"/>
              <w:rPr>
                <w:rFonts w:ascii="Times New Roman" w:hAnsi="Times New Roman" w:eastAsia="SimSun"/>
                <w:sz w:val="26"/>
                <w:szCs w:val="26"/>
              </w:rPr>
            </w:pPr>
          </w:p>
        </w:tc>
      </w:tr>
    </w:tbl>
    <w:p>
      <w:pPr>
        <w:pStyle w:val="52"/>
        <w:bidi w:val="0"/>
        <w:rPr>
          <w:rFonts w:hint="default" w:ascii="Times New Roman" w:hAnsi="Times New Roman" w:cs="Times New Roman"/>
        </w:rPr>
        <w:sectPr>
          <w:headerReference r:id="rId4" w:type="first"/>
          <w:footerReference r:id="rId6" w:type="first"/>
          <w:headerReference r:id="rId3" w:type="default"/>
          <w:footerReference r:id="rId5" w:type="default"/>
          <w:pgSz w:w="11907" w:h="16840"/>
          <w:pgMar w:top="1440" w:right="1086" w:bottom="1440" w:left="1461" w:header="720" w:footer="720" w:gutter="0"/>
          <w:pgNumType w:fmt="decimal" w:start="1"/>
          <w:cols w:space="720" w:num="1"/>
          <w:titlePg/>
        </w:sectPr>
      </w:pPr>
    </w:p>
    <w:p>
      <w:pPr>
        <w:jc w:val="center"/>
        <w:rPr>
          <w:rFonts w:hint="default" w:ascii="Times New Roman" w:hAnsi="Times New Roman" w:cs="Times New Roman"/>
          <w:b/>
          <w:bCs/>
          <w:lang w:val="en-US"/>
        </w:rPr>
      </w:pPr>
      <w:r>
        <w:rPr>
          <w:rFonts w:hint="default" w:ascii="Times New Roman" w:hAnsi="Times New Roman" w:cs="Times New Roman"/>
          <w:b/>
          <w:bCs/>
          <w:lang w:val="en-US"/>
        </w:rPr>
        <w:t>MỤC LỤC</w:t>
      </w:r>
    </w:p>
    <w:p>
      <w:pPr>
        <w:pStyle w:val="17"/>
        <w:tabs>
          <w:tab w:val="right" w:leader="dot" w:pos="9360"/>
        </w:tabs>
      </w:pPr>
      <w:r>
        <w:rPr>
          <w:rFonts w:hint="default" w:ascii="Times New Roman" w:hAnsi="Times New Roman" w:cs="Times New Roman"/>
          <w:b/>
          <w:bCs/>
          <w:lang w:val="en-US"/>
        </w:rPr>
        <w:fldChar w:fldCharType="begin"/>
      </w:r>
      <w:r>
        <w:rPr>
          <w:rFonts w:hint="default" w:ascii="Times New Roman" w:hAnsi="Times New Roman" w:cs="Times New Roman"/>
          <w:b/>
          <w:bCs/>
          <w:lang w:val="en-US"/>
        </w:rPr>
        <w:instrText xml:space="preserve">TOC \t "1,1,2,2,3,3" \h</w:instrText>
      </w:r>
      <w:r>
        <w:rPr>
          <w:rFonts w:hint="default" w:ascii="Times New Roman" w:hAnsi="Times New Roman" w:cs="Times New Roman"/>
          <w:b/>
          <w:bCs/>
          <w:lang w:val="en-US"/>
        </w:rPr>
        <w:fldChar w:fldCharType="separate"/>
      </w: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_Toc4629 </w:instrText>
      </w:r>
      <w:r>
        <w:rPr>
          <w:rFonts w:hint="default" w:ascii="Times New Roman" w:hAnsi="Times New Roman" w:cs="Times New Roman"/>
          <w:bCs/>
          <w:lang w:val="en-US"/>
        </w:rPr>
        <w:fldChar w:fldCharType="separate"/>
      </w:r>
      <w:r>
        <w:rPr>
          <w:rFonts w:hint="default" w:ascii="Times New Roman" w:hAnsi="Times New Roman" w:cs="Times New Roman"/>
        </w:rPr>
        <w:t>CHƯƠNG 1. PHẦN MỞ ĐẦU</w:t>
      </w:r>
      <w:r>
        <w:tab/>
      </w:r>
      <w:r>
        <w:fldChar w:fldCharType="begin"/>
      </w:r>
      <w:r>
        <w:instrText xml:space="preserve"> PAGEREF _Toc4629 \h </w:instrText>
      </w:r>
      <w:r>
        <w:fldChar w:fldCharType="separate"/>
      </w:r>
      <w:r>
        <w:t>1</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_Toc8159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1.1. </w:t>
      </w:r>
      <w:r>
        <w:rPr>
          <w:rFonts w:hint="default"/>
        </w:rPr>
        <w:t>Lời nói đầu</w:t>
      </w:r>
      <w:r>
        <w:tab/>
      </w:r>
      <w:r>
        <w:fldChar w:fldCharType="begin"/>
      </w:r>
      <w:r>
        <w:instrText xml:space="preserve"> PAGEREF _Toc8159 \h </w:instrText>
      </w:r>
      <w:r>
        <w:fldChar w:fldCharType="separate"/>
      </w:r>
      <w:r>
        <w:t>1</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_Toc20189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1.2. </w:t>
      </w:r>
      <w:r>
        <w:rPr>
          <w:rFonts w:hint="default"/>
        </w:rPr>
        <w:t>Lý do chọn đề tài</w:t>
      </w:r>
      <w:r>
        <w:rPr>
          <w:rFonts w:hint="default"/>
          <w:lang w:val="en-US"/>
        </w:rPr>
        <w:t>:</w:t>
      </w:r>
      <w:r>
        <w:tab/>
      </w:r>
      <w:r>
        <w:fldChar w:fldCharType="begin"/>
      </w:r>
      <w:r>
        <w:instrText xml:space="preserve"> PAGEREF _Toc20189 \h </w:instrText>
      </w:r>
      <w:r>
        <w:fldChar w:fldCharType="separate"/>
      </w:r>
      <w:r>
        <w:t>1</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_Toc7104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1.3. </w:t>
      </w:r>
      <w:r>
        <w:rPr>
          <w:rFonts w:hint="default"/>
        </w:rPr>
        <w:t>Mục tiêu của đề tài</w:t>
      </w:r>
      <w:r>
        <w:tab/>
      </w:r>
      <w:r>
        <w:fldChar w:fldCharType="begin"/>
      </w:r>
      <w:r>
        <w:instrText xml:space="preserve"> PAGEREF _Toc7104 \h </w:instrText>
      </w:r>
      <w:r>
        <w:fldChar w:fldCharType="separate"/>
      </w:r>
      <w:r>
        <w:t>1</w:t>
      </w:r>
      <w:r>
        <w:fldChar w:fldCharType="end"/>
      </w:r>
      <w:r>
        <w:rPr>
          <w:rFonts w:hint="default" w:ascii="Times New Roman" w:hAnsi="Times New Roman" w:cs="Times New Roman"/>
          <w:bCs/>
          <w:lang w:val="en-US"/>
        </w:rPr>
        <w:fldChar w:fldCharType="end"/>
      </w:r>
    </w:p>
    <w:p>
      <w:pPr>
        <w:pStyle w:val="17"/>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_Toc16052 </w:instrText>
      </w:r>
      <w:r>
        <w:rPr>
          <w:rFonts w:hint="default" w:ascii="Times New Roman" w:hAnsi="Times New Roman" w:cs="Times New Roman"/>
          <w:bCs/>
          <w:lang w:val="en-US"/>
        </w:rPr>
        <w:fldChar w:fldCharType="separate"/>
      </w:r>
      <w:r>
        <w:rPr>
          <w:rFonts w:hint="default" w:ascii="Times New Roman" w:hAnsi="Times New Roman" w:cs="Times New Roman"/>
        </w:rPr>
        <w:t xml:space="preserve">CHƯƠNG 2. </w:t>
      </w:r>
      <w:r>
        <w:rPr>
          <w:rFonts w:hint="default" w:ascii="Times New Roman" w:hAnsi="Times New Roman" w:cs="Times New Roman"/>
          <w:lang w:val="en-US"/>
        </w:rPr>
        <w:t>Phần nội dung</w:t>
      </w:r>
      <w:r>
        <w:tab/>
      </w:r>
      <w:r>
        <w:fldChar w:fldCharType="begin"/>
      </w:r>
      <w:r>
        <w:instrText xml:space="preserve"> PAGEREF _Toc16052 \h </w:instrText>
      </w:r>
      <w:r>
        <w:fldChar w:fldCharType="separate"/>
      </w:r>
      <w:r>
        <w:t>2</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_Toc13172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2.1. </w:t>
      </w:r>
      <w:r>
        <w:rPr>
          <w:rFonts w:hint="default" w:ascii="Times New Roman" w:hAnsi="Times New Roman" w:cs="Times New Roman"/>
          <w:rtl w:val="0"/>
        </w:rPr>
        <w:t>H</w:t>
      </w:r>
      <w:r>
        <w:rPr>
          <w:rFonts w:hint="default" w:ascii="Times New Roman" w:hAnsi="Times New Roman" w:cs="Times New Roman"/>
          <w:szCs w:val="26"/>
          <w:rtl w:val="0"/>
        </w:rPr>
        <w:t>iện trạng và Yêu cầu</w:t>
      </w:r>
      <w:r>
        <w:tab/>
      </w:r>
      <w:r>
        <w:fldChar w:fldCharType="begin"/>
      </w:r>
      <w:r>
        <w:instrText xml:space="preserve"> PAGEREF _Toc13172 \h </w:instrText>
      </w:r>
      <w:r>
        <w:fldChar w:fldCharType="separate"/>
      </w:r>
      <w:r>
        <w:t>2</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_Toc3342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2.1.1. </w:t>
      </w:r>
      <w:r>
        <w:rPr>
          <w:rFonts w:hint="default" w:ascii="Times New Roman" w:hAnsi="Times New Roman" w:cs="Times New Roman"/>
          <w:szCs w:val="26"/>
          <w:rtl w:val="0"/>
        </w:rPr>
        <w:t>Hiện trạng:</w:t>
      </w:r>
      <w:r>
        <w:tab/>
      </w:r>
      <w:r>
        <w:fldChar w:fldCharType="begin"/>
      </w:r>
      <w:r>
        <w:instrText xml:space="preserve"> PAGEREF _Toc3342 \h </w:instrText>
      </w:r>
      <w:r>
        <w:fldChar w:fldCharType="separate"/>
      </w:r>
      <w:r>
        <w:t>2</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_Toc9889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2.1.2. </w:t>
      </w:r>
      <w:r>
        <w:rPr>
          <w:rFonts w:hint="default" w:ascii="Times New Roman" w:hAnsi="Times New Roman" w:cs="Times New Roman"/>
          <w:szCs w:val="26"/>
          <w:rtl w:val="0"/>
        </w:rPr>
        <w:t>Yêu cầu:</w:t>
      </w:r>
      <w:r>
        <w:tab/>
      </w:r>
      <w:r>
        <w:fldChar w:fldCharType="begin"/>
      </w:r>
      <w:r>
        <w:instrText xml:space="preserve"> PAGEREF _Toc9889 \h </w:instrText>
      </w:r>
      <w:r>
        <w:fldChar w:fldCharType="separate"/>
      </w:r>
      <w:r>
        <w:t>2</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_Toc15608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2.2. </w:t>
      </w:r>
      <w:r>
        <w:rPr>
          <w:rFonts w:hint="default"/>
          <w:rtl w:val="0"/>
        </w:rPr>
        <w:t>Mô hình hóa yêu cầu</w:t>
      </w:r>
      <w:r>
        <w:tab/>
      </w:r>
      <w:r>
        <w:fldChar w:fldCharType="begin"/>
      </w:r>
      <w:r>
        <w:instrText xml:space="preserve"> PAGEREF _Toc15608 \h </w:instrText>
      </w:r>
      <w:r>
        <w:fldChar w:fldCharType="separate"/>
      </w:r>
      <w:r>
        <w:t>4</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_Toc3631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2.2.1. </w:t>
      </w:r>
      <w:r>
        <w:rPr>
          <w:rFonts w:hint="default"/>
          <w:rtl w:val="0"/>
        </w:rPr>
        <w:t>Xác định Actor:</w:t>
      </w:r>
      <w:r>
        <w:tab/>
      </w:r>
      <w:r>
        <w:fldChar w:fldCharType="begin"/>
      </w:r>
      <w:r>
        <w:instrText xml:space="preserve"> PAGEREF _Toc3631 \h </w:instrText>
      </w:r>
      <w:r>
        <w:fldChar w:fldCharType="separate"/>
      </w:r>
      <w:r>
        <w:t>4</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_Toc25984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2.2.2. </w:t>
      </w:r>
      <w:r>
        <w:rPr>
          <w:rFonts w:hint="default"/>
          <w:rtl w:val="0"/>
        </w:rPr>
        <w:t>Sơ đồ Use Case:</w:t>
      </w:r>
      <w:r>
        <w:tab/>
      </w:r>
      <w:r>
        <w:fldChar w:fldCharType="begin"/>
      </w:r>
      <w:r>
        <w:instrText xml:space="preserve"> PAGEREF _Toc25984 \h </w:instrText>
      </w:r>
      <w:r>
        <w:fldChar w:fldCharType="separate"/>
      </w:r>
      <w:r>
        <w:t>4</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_Toc10141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2.2.3. </w:t>
      </w:r>
      <w:r>
        <w:rPr>
          <w:rFonts w:hint="default"/>
          <w:rtl w:val="0"/>
        </w:rPr>
        <w:t>Mô tả các Use Case</w:t>
      </w:r>
      <w:r>
        <w:tab/>
      </w:r>
      <w:r>
        <w:fldChar w:fldCharType="begin"/>
      </w:r>
      <w:r>
        <w:instrText xml:space="preserve"> PAGEREF _Toc10141 \h </w:instrText>
      </w:r>
      <w:r>
        <w:fldChar w:fldCharType="separate"/>
      </w:r>
      <w:r>
        <w:t>4</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_Toc20039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2.3. </w:t>
      </w:r>
      <w:r>
        <w:rPr>
          <w:rFonts w:hint="default"/>
          <w:rtl w:val="0"/>
        </w:rPr>
        <w:t>Phân tích</w:t>
      </w:r>
      <w:r>
        <w:tab/>
      </w:r>
      <w:r>
        <w:fldChar w:fldCharType="begin"/>
      </w:r>
      <w:r>
        <w:instrText xml:space="preserve"> PAGEREF _Toc20039 \h </w:instrText>
      </w:r>
      <w:r>
        <w:fldChar w:fldCharType="separate"/>
      </w:r>
      <w:r>
        <w:t>19</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_Toc950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2.3.1. </w:t>
      </w:r>
      <w:r>
        <w:rPr>
          <w:rFonts w:hint="default"/>
          <w:rtl w:val="0"/>
        </w:rPr>
        <w:t>Sơ đồ lớp (Class Diagram)</w:t>
      </w:r>
      <w:r>
        <w:tab/>
      </w:r>
      <w:r>
        <w:fldChar w:fldCharType="begin"/>
      </w:r>
      <w:r>
        <w:instrText xml:space="preserve"> PAGEREF _Toc950 \h </w:instrText>
      </w:r>
      <w:r>
        <w:fldChar w:fldCharType="separate"/>
      </w:r>
      <w:r>
        <w:t>19</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_Toc21974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2.3.2. </w:t>
      </w:r>
      <w:r>
        <w:rPr>
          <w:rFonts w:hint="default"/>
          <w:rtl w:val="0"/>
        </w:rPr>
        <w:t>Sơ đồ tuần tự (Sequence Diagram)</w:t>
      </w:r>
      <w:r>
        <w:tab/>
      </w:r>
      <w:r>
        <w:fldChar w:fldCharType="begin"/>
      </w:r>
      <w:r>
        <w:instrText xml:space="preserve"> PAGEREF _Toc21974 \h </w:instrText>
      </w:r>
      <w:r>
        <w:fldChar w:fldCharType="separate"/>
      </w:r>
      <w:r>
        <w:t>19</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_Toc31778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2.3.3. </w:t>
      </w:r>
      <w:r>
        <w:rPr>
          <w:rFonts w:hint="default"/>
          <w:rtl w:val="0"/>
        </w:rPr>
        <w:t>Sơ đồ hoạt động (Activity Diagram)</w:t>
      </w:r>
      <w:r>
        <w:tab/>
      </w:r>
      <w:r>
        <w:fldChar w:fldCharType="begin"/>
      </w:r>
      <w:r>
        <w:instrText xml:space="preserve"> PAGEREF _Toc31778 \h </w:instrText>
      </w:r>
      <w:r>
        <w:fldChar w:fldCharType="separate"/>
      </w:r>
      <w:r>
        <w:t>25</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_Toc5995 </w:instrText>
      </w:r>
      <w:r>
        <w:rPr>
          <w:rFonts w:hint="default" w:ascii="Times New Roman" w:hAnsi="Times New Roman" w:cs="Times New Roman"/>
          <w:bCs/>
          <w:lang w:val="en-US"/>
        </w:rPr>
        <w:fldChar w:fldCharType="separate"/>
      </w:r>
      <w:r>
        <w:rPr>
          <w:rFonts w:hint="default" w:ascii="Times New Roman" w:hAnsi="Times New Roman" w:eastAsia="Times New Roman" w:cs="Times New Roman"/>
          <w:bCs w:val="0"/>
          <w:i/>
          <w:iCs w:val="0"/>
          <w:caps w:val="0"/>
          <w:smallCaps w:val="0"/>
          <w:strike w:val="0"/>
          <w:dstrike w:val="0"/>
          <w:vanish w:val="0"/>
          <w:spacing w:val="0"/>
          <w:kern w:val="0"/>
          <w:position w:val="0"/>
          <w:szCs w:val="26"/>
          <w:vertAlign w:val="baseline"/>
          <w:rtl w:val="0"/>
          <w14:ligatures w14:val="none"/>
          <w14:numForm w14:val="default"/>
          <w14:numSpacing w14:val="default"/>
          <w14:cntxtalts w14:val="0"/>
        </w:rPr>
        <w:t xml:space="preserve">2.3.4. </w:t>
      </w:r>
      <w:r>
        <w:rPr>
          <w:rFonts w:hint="default"/>
          <w:rtl w:val="0"/>
        </w:rPr>
        <w:t>Sơ đồ trạng thái (Statechart Diagram)</w:t>
      </w:r>
      <w:r>
        <w:tab/>
      </w:r>
      <w:r>
        <w:fldChar w:fldCharType="begin"/>
      </w:r>
      <w:r>
        <w:instrText xml:space="preserve"> PAGEREF _Toc5995 \h </w:instrText>
      </w:r>
      <w:r>
        <w:fldChar w:fldCharType="separate"/>
      </w:r>
      <w:r>
        <w:t>28</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_Toc11892 </w:instrText>
      </w:r>
      <w:r>
        <w:rPr>
          <w:rFonts w:hint="default" w:ascii="Times New Roman" w:hAnsi="Times New Roman" w:cs="Times New Roman"/>
          <w:bCs/>
          <w:lang w:val="en-US"/>
        </w:rPr>
        <w:fldChar w:fldCharType="separate"/>
      </w:r>
      <w:r>
        <w:rPr>
          <w:rFonts w:hint="default"/>
          <w:rtl w:val="0"/>
        </w:rPr>
        <w:t>1. Use case Quản lý xe</w:t>
      </w:r>
      <w:r>
        <w:tab/>
      </w:r>
      <w:r>
        <w:fldChar w:fldCharType="begin"/>
      </w:r>
      <w:r>
        <w:instrText xml:space="preserve"> PAGEREF _Toc11892 \h </w:instrText>
      </w:r>
      <w:r>
        <w:fldChar w:fldCharType="separate"/>
      </w:r>
      <w:r>
        <w:t>28</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_Toc13402 </w:instrText>
      </w:r>
      <w:r>
        <w:rPr>
          <w:rFonts w:hint="default" w:ascii="Times New Roman" w:hAnsi="Times New Roman" w:cs="Times New Roman"/>
          <w:bCs/>
          <w:lang w:val="en-US"/>
        </w:rPr>
        <w:fldChar w:fldCharType="separate"/>
      </w:r>
      <w:r>
        <w:rPr>
          <w:rFonts w:hint="default" w:ascii="Times New Roman" w:hAnsi="Times New Roman" w:cs="Times New Roman"/>
          <w:bCs w:val="0"/>
          <w:szCs w:val="26"/>
        </w:rPr>
        <w:t xml:space="preserve">2. </w:t>
      </w:r>
      <w:r>
        <w:rPr>
          <w:rFonts w:hint="default"/>
          <w:rtl w:val="0"/>
          <w:lang w:val="en-US"/>
        </w:rPr>
        <w:t xml:space="preserve">Use </w:t>
      </w:r>
      <w:r>
        <w:rPr>
          <w:rFonts w:hint="default" w:ascii="Times New Roman" w:hAnsi="Times New Roman" w:cs="Times New Roman"/>
          <w:bCs w:val="0"/>
          <w:szCs w:val="26"/>
          <w:rtl w:val="0"/>
        </w:rPr>
        <w:t>case Quản lý thẻ xe</w:t>
      </w:r>
      <w:r>
        <w:tab/>
      </w:r>
      <w:r>
        <w:fldChar w:fldCharType="begin"/>
      </w:r>
      <w:r>
        <w:instrText xml:space="preserve"> PAGEREF _Toc13402 \h </w:instrText>
      </w:r>
      <w:r>
        <w:fldChar w:fldCharType="separate"/>
      </w:r>
      <w:r>
        <w:t>29</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_Toc28827 </w:instrText>
      </w:r>
      <w:r>
        <w:rPr>
          <w:rFonts w:hint="default" w:ascii="Times New Roman" w:hAnsi="Times New Roman" w:cs="Times New Roman"/>
          <w:bCs/>
          <w:lang w:val="en-US"/>
        </w:rPr>
        <w:fldChar w:fldCharType="separate"/>
      </w:r>
      <w:r>
        <w:rPr>
          <w:rFonts w:hint="default" w:ascii="Times New Roman" w:hAnsi="Times New Roman" w:eastAsia="Times New Roman" w:cs="Times New Roman"/>
          <w:bCs w:val="0"/>
          <w:i/>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2.3.5. </w:t>
      </w:r>
      <w:r>
        <w:rPr>
          <w:rFonts w:hint="default" w:ascii="Times New Roman" w:hAnsi="Times New Roman" w:eastAsia="Times New Roman" w:cs="Times New Roman"/>
          <w:i/>
          <w:szCs w:val="26"/>
          <w:vertAlign w:val="baseline"/>
          <w:rtl w:val="0"/>
        </w:rPr>
        <w:t xml:space="preserve">Sơ đồ dữ </w:t>
      </w:r>
      <w:r>
        <w:rPr>
          <w:rFonts w:hint="default" w:ascii="Times New Roman" w:hAnsi="Times New Roman" w:cs="Times New Roman"/>
          <w:bCs w:val="0"/>
          <w:szCs w:val="26"/>
          <w:rtl w:val="0"/>
        </w:rPr>
        <w:t xml:space="preserve">liệu </w:t>
      </w:r>
      <w:r>
        <w:rPr>
          <w:rFonts w:hint="default" w:ascii="Times New Roman" w:hAnsi="Times New Roman" w:eastAsia="Times New Roman" w:cs="Times New Roman"/>
          <w:i/>
          <w:szCs w:val="26"/>
          <w:vertAlign w:val="baseline"/>
          <w:rtl w:val="0"/>
        </w:rPr>
        <w:t>(ERD)</w:t>
      </w:r>
      <w:r>
        <w:tab/>
      </w:r>
      <w:r>
        <w:fldChar w:fldCharType="begin"/>
      </w:r>
      <w:r>
        <w:instrText xml:space="preserve"> PAGEREF _Toc28827 \h </w:instrText>
      </w:r>
      <w:r>
        <w:fldChar w:fldCharType="separate"/>
      </w:r>
      <w:r>
        <w:t>29</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_Toc1326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2.4. </w:t>
      </w:r>
      <w:r>
        <w:rPr>
          <w:rFonts w:hint="default"/>
          <w:rtl w:val="0"/>
        </w:rPr>
        <w:t>Thiết kế</w:t>
      </w:r>
      <w:r>
        <w:tab/>
      </w:r>
      <w:r>
        <w:fldChar w:fldCharType="begin"/>
      </w:r>
      <w:r>
        <w:instrText xml:space="preserve"> PAGEREF _Toc1326 \h </w:instrText>
      </w:r>
      <w:r>
        <w:fldChar w:fldCharType="separate"/>
      </w:r>
      <w:r>
        <w:t>30</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_Toc4577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2.4.1. </w:t>
      </w:r>
      <w:r>
        <w:rPr>
          <w:rFonts w:hint="default"/>
          <w:rtl w:val="0"/>
        </w:rPr>
        <w:t>Thiết kế Database</w:t>
      </w:r>
      <w:r>
        <w:tab/>
      </w:r>
      <w:r>
        <w:fldChar w:fldCharType="begin"/>
      </w:r>
      <w:r>
        <w:instrText xml:space="preserve"> PAGEREF _Toc4577 \h </w:instrText>
      </w:r>
      <w:r>
        <w:fldChar w:fldCharType="separate"/>
      </w:r>
      <w:r>
        <w:t>30</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_Toc22838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2.5. </w:t>
      </w:r>
      <w:r>
        <w:rPr>
          <w:rFonts w:hint="default"/>
          <w:rtl w:val="0"/>
        </w:rPr>
        <w:t>Thiết kế giao diện</w:t>
      </w:r>
      <w:r>
        <w:tab/>
      </w:r>
      <w:r>
        <w:fldChar w:fldCharType="begin"/>
      </w:r>
      <w:r>
        <w:instrText xml:space="preserve"> PAGEREF _Toc22838 \h </w:instrText>
      </w:r>
      <w:r>
        <w:fldChar w:fldCharType="separate"/>
      </w:r>
      <w:r>
        <w:t>33</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_Toc5340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2.5.1. </w:t>
      </w:r>
      <w:r>
        <w:rPr>
          <w:rFonts w:hint="default"/>
          <w:rtl w:val="0"/>
        </w:rPr>
        <w:t>Thiết kế màn hình</w:t>
      </w:r>
      <w:r>
        <w:tab/>
      </w:r>
      <w:r>
        <w:fldChar w:fldCharType="begin"/>
      </w:r>
      <w:r>
        <w:instrText xml:space="preserve"> PAGEREF _Toc5340 \h </w:instrText>
      </w:r>
      <w:r>
        <w:fldChar w:fldCharType="separate"/>
      </w:r>
      <w:r>
        <w:t>33</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_Toc24359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2.5.2. </w:t>
      </w:r>
      <w:r>
        <w:rPr>
          <w:rFonts w:hint="default"/>
          <w:rtl w:val="0"/>
        </w:rPr>
        <w:t>Danh sách các thành phần màn hình trên sơ đồ</w:t>
      </w:r>
      <w:r>
        <w:tab/>
      </w:r>
      <w:r>
        <w:fldChar w:fldCharType="begin"/>
      </w:r>
      <w:r>
        <w:instrText xml:space="preserve"> PAGEREF _Toc24359 \h </w:instrText>
      </w:r>
      <w:r>
        <w:fldChar w:fldCharType="separate"/>
      </w:r>
      <w:r>
        <w:t>34</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_Toc12803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2.5.3. </w:t>
      </w:r>
      <w:r>
        <w:rPr>
          <w:rFonts w:hint="default"/>
          <w:rtl w:val="0"/>
        </w:rPr>
        <w:t>Màn hình XYZ</w:t>
      </w:r>
      <w:r>
        <w:tab/>
      </w:r>
      <w:r>
        <w:fldChar w:fldCharType="begin"/>
      </w:r>
      <w:r>
        <w:instrText xml:space="preserve"> PAGEREF _Toc12803 \h </w:instrText>
      </w:r>
      <w:r>
        <w:fldChar w:fldCharType="separate"/>
      </w:r>
      <w:r>
        <w:t>38</w:t>
      </w:r>
      <w:r>
        <w:fldChar w:fldCharType="end"/>
      </w:r>
      <w:r>
        <w:rPr>
          <w:rFonts w:hint="default" w:ascii="Times New Roman" w:hAnsi="Times New Roman" w:cs="Times New Roman"/>
          <w:bCs/>
          <w:lang w:val="en-US"/>
        </w:rPr>
        <w:fldChar w:fldCharType="end"/>
      </w:r>
    </w:p>
    <w:p>
      <w:pPr>
        <w:pStyle w:val="17"/>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_Toc26600 </w:instrText>
      </w:r>
      <w:r>
        <w:rPr>
          <w:rFonts w:hint="default" w:ascii="Times New Roman" w:hAnsi="Times New Roman" w:cs="Times New Roman"/>
          <w:bCs/>
          <w:lang w:val="en-US"/>
        </w:rPr>
        <w:fldChar w:fldCharType="separate"/>
      </w:r>
      <w:r>
        <w:rPr>
          <w:rFonts w:hint="default"/>
        </w:rPr>
        <w:t xml:space="preserve">CHƯƠNG 3. </w:t>
      </w:r>
      <w:r>
        <w:rPr>
          <w:rFonts w:hint="default"/>
          <w:rtl w:val="0"/>
        </w:rPr>
        <w:t>Tổng kết</w:t>
      </w:r>
      <w:r>
        <w:tab/>
      </w:r>
      <w:r>
        <w:fldChar w:fldCharType="begin"/>
      </w:r>
      <w:r>
        <w:instrText xml:space="preserve"> PAGEREF _Toc26600 \h </w:instrText>
      </w:r>
      <w:r>
        <w:fldChar w:fldCharType="separate"/>
      </w:r>
      <w:r>
        <w:t>47</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_Toc12224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3.1. </w:t>
      </w:r>
      <w:r>
        <w:rPr>
          <w:rFonts w:hint="default"/>
          <w:rtl w:val="0"/>
        </w:rPr>
        <w:t>Kết quả đạt được:</w:t>
      </w:r>
      <w:r>
        <w:tab/>
      </w:r>
      <w:r>
        <w:fldChar w:fldCharType="begin"/>
      </w:r>
      <w:r>
        <w:instrText xml:space="preserve"> PAGEREF _Toc12224 \h </w:instrText>
      </w:r>
      <w:r>
        <w:fldChar w:fldCharType="separate"/>
      </w:r>
      <w:r>
        <w:t>47</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_Toc31955 </w:instrText>
      </w:r>
      <w:r>
        <w:rPr>
          <w:rFonts w:hint="default" w:ascii="Times New Roman" w:hAnsi="Times New Roman" w:cs="Times New Roman"/>
          <w:bCs/>
          <w:lang w:val="en-US"/>
        </w:rPr>
        <w:fldChar w:fldCharType="separate"/>
      </w:r>
      <w:r>
        <w:rPr>
          <w:rFonts w:hint="default" w:ascii="Times New Roman" w:hAnsi="Times New Roman" w:eastAsia="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3.2. </w:t>
      </w:r>
      <w:r>
        <w:rPr>
          <w:rFonts w:hint="default" w:ascii="Times New Roman" w:hAnsi="Times New Roman" w:eastAsia="Times New Roman" w:cs="Times New Roman"/>
          <w:i/>
          <w:szCs w:val="26"/>
          <w:vertAlign w:val="baseline"/>
          <w:rtl w:val="0"/>
        </w:rPr>
        <w:t xml:space="preserve">Đánh </w:t>
      </w:r>
      <w:r>
        <w:rPr>
          <w:rFonts w:hint="default"/>
          <w:rtl w:val="0"/>
        </w:rPr>
        <w:t xml:space="preserve">giá </w:t>
      </w:r>
      <w:r>
        <w:rPr>
          <w:rFonts w:hint="default" w:ascii="Times New Roman" w:hAnsi="Times New Roman" w:eastAsia="Times New Roman" w:cs="Times New Roman"/>
          <w:i/>
          <w:szCs w:val="26"/>
          <w:vertAlign w:val="baseline"/>
          <w:rtl w:val="0"/>
        </w:rPr>
        <w:t>ưu, khuyết điểm</w:t>
      </w:r>
      <w:r>
        <w:tab/>
      </w:r>
      <w:r>
        <w:fldChar w:fldCharType="begin"/>
      </w:r>
      <w:r>
        <w:instrText xml:space="preserve"> PAGEREF _Toc31955 \h </w:instrText>
      </w:r>
      <w:r>
        <w:fldChar w:fldCharType="separate"/>
      </w:r>
      <w:r>
        <w:t>48</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_Toc17461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3.2.1. </w:t>
      </w:r>
      <w:r>
        <w:rPr>
          <w:rFonts w:hint="default"/>
          <w:rtl w:val="0"/>
        </w:rPr>
        <w:t>Ưu điểm:</w:t>
      </w:r>
      <w:r>
        <w:tab/>
      </w:r>
      <w:r>
        <w:fldChar w:fldCharType="begin"/>
      </w:r>
      <w:r>
        <w:instrText xml:space="preserve"> PAGEREF _Toc17461 \h </w:instrText>
      </w:r>
      <w:r>
        <w:fldChar w:fldCharType="separate"/>
      </w:r>
      <w:r>
        <w:t>48</w:t>
      </w:r>
      <w:r>
        <w:fldChar w:fldCharType="end"/>
      </w:r>
      <w:r>
        <w:rPr>
          <w:rFonts w:hint="default" w:ascii="Times New Roman" w:hAnsi="Times New Roman" w:cs="Times New Roman"/>
          <w:bCs/>
          <w:lang w:val="en-US"/>
        </w:rPr>
        <w:fldChar w:fldCharType="end"/>
      </w:r>
    </w:p>
    <w:p>
      <w:pPr>
        <w:pStyle w:val="19"/>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_Toc19696 </w:instrText>
      </w:r>
      <w:r>
        <w:rPr>
          <w:rFonts w:hint="default" w:ascii="Times New Roman" w:hAnsi="Times New Roman" w:cs="Times New Roman"/>
          <w:bCs/>
          <w:lang w:val="en-US"/>
        </w:rPr>
        <w:fldChar w:fldCharType="separate"/>
      </w:r>
      <w:r>
        <w:rPr>
          <w:rFonts w:hint="default" w:ascii="Times New Roman" w:hAnsi="Times New Roman" w:cs="Times New Roman"/>
          <w:bCs w:val="0"/>
          <w:i/>
          <w:iCs w:val="0"/>
          <w:caps w:val="0"/>
          <w:smallCaps w:val="0"/>
          <w:strike w:val="0"/>
          <w:dstrike w:val="0"/>
          <w:vanish w:val="0"/>
          <w:spacing w:val="0"/>
          <w:kern w:val="0"/>
          <w:position w:val="0"/>
          <w:vertAlign w:val="baseline"/>
          <w14:ligatures w14:val="none"/>
          <w14:numForm w14:val="default"/>
          <w14:numSpacing w14:val="default"/>
          <w14:cntxtalts w14:val="0"/>
        </w:rPr>
        <w:t xml:space="preserve">3.2.2. </w:t>
      </w:r>
      <w:r>
        <w:rPr>
          <w:rFonts w:hint="default"/>
          <w:rtl w:val="0"/>
        </w:rPr>
        <w:t>Khuyết điểm:</w:t>
      </w:r>
      <w:r>
        <w:tab/>
      </w:r>
      <w:r>
        <w:fldChar w:fldCharType="begin"/>
      </w:r>
      <w:r>
        <w:instrText xml:space="preserve"> PAGEREF _Toc19696 \h </w:instrText>
      </w:r>
      <w:r>
        <w:fldChar w:fldCharType="separate"/>
      </w:r>
      <w:r>
        <w:t>48</w:t>
      </w:r>
      <w:r>
        <w:fldChar w:fldCharType="end"/>
      </w:r>
      <w:r>
        <w:rPr>
          <w:rFonts w:hint="default" w:ascii="Times New Roman" w:hAnsi="Times New Roman" w:cs="Times New Roman"/>
          <w:bCs/>
          <w:lang w:val="en-US"/>
        </w:rPr>
        <w:fldChar w:fldCharType="end"/>
      </w:r>
    </w:p>
    <w:p>
      <w:pPr>
        <w:pStyle w:val="18"/>
        <w:tabs>
          <w:tab w:val="right" w:leader="dot" w:pos="9360"/>
        </w:tabs>
      </w:pPr>
      <w:r>
        <w:rPr>
          <w:rFonts w:hint="default" w:ascii="Times New Roman" w:hAnsi="Times New Roman" w:cs="Times New Roman"/>
          <w:bCs/>
          <w:lang w:val="en-US"/>
        </w:rPr>
        <w:fldChar w:fldCharType="begin"/>
      </w:r>
      <w:r>
        <w:rPr>
          <w:rFonts w:hint="default" w:ascii="Times New Roman" w:hAnsi="Times New Roman" w:cs="Times New Roman"/>
          <w:bCs/>
          <w:lang w:val="en-US"/>
        </w:rPr>
        <w:instrText xml:space="preserve"> HYPERLINK \l _Toc5648 </w:instrText>
      </w:r>
      <w:r>
        <w:rPr>
          <w:rFonts w:hint="default" w:ascii="Times New Roman" w:hAnsi="Times New Roman" w:cs="Times New Roman"/>
          <w:bCs/>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3.3. </w:t>
      </w:r>
      <w:r>
        <w:rPr>
          <w:rFonts w:hint="default"/>
          <w:rtl w:val="0"/>
        </w:rPr>
        <w:t>Hướng phát triển tương lai</w:t>
      </w:r>
      <w:r>
        <w:tab/>
      </w:r>
      <w:r>
        <w:fldChar w:fldCharType="begin"/>
      </w:r>
      <w:r>
        <w:instrText xml:space="preserve"> PAGEREF _Toc5648 \h </w:instrText>
      </w:r>
      <w:r>
        <w:fldChar w:fldCharType="separate"/>
      </w:r>
      <w:r>
        <w:t>49</w:t>
      </w:r>
      <w:r>
        <w:fldChar w:fldCharType="end"/>
      </w:r>
      <w:r>
        <w:rPr>
          <w:rFonts w:hint="default" w:ascii="Times New Roman" w:hAnsi="Times New Roman" w:cs="Times New Roman"/>
          <w:bCs/>
          <w:lang w:val="en-US"/>
        </w:rPr>
        <w:fldChar w:fldCharType="end"/>
      </w:r>
    </w:p>
    <w:p>
      <w:pPr>
        <w:jc w:val="center"/>
        <w:rPr>
          <w:rFonts w:hint="default" w:ascii="Times New Roman" w:hAnsi="Times New Roman" w:cs="Times New Roman"/>
          <w:b/>
          <w:bCs/>
          <w:lang w:val="en-US"/>
        </w:rPr>
      </w:pPr>
      <w:r>
        <w:rPr>
          <w:rFonts w:hint="default" w:ascii="Times New Roman" w:hAnsi="Times New Roman" w:cs="Times New Roman"/>
          <w:bCs/>
          <w:lang w:val="en-US"/>
        </w:rPr>
        <w:fldChar w:fldCharType="end"/>
      </w:r>
    </w:p>
    <w:p>
      <w:pPr>
        <w:pStyle w:val="52"/>
        <w:bidi w:val="0"/>
        <w:ind w:left="0" w:leftChars="0" w:firstLine="0" w:firstLineChars="0"/>
        <w:rPr>
          <w:rFonts w:hint="default" w:ascii="Times New Roman" w:hAnsi="Times New Roman" w:cs="Times New Roman"/>
        </w:rPr>
      </w:pP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br w:type="page"/>
      </w:r>
    </w:p>
    <w:p>
      <w:pPr>
        <w:jc w:val="center"/>
        <w:rPr>
          <w:rFonts w:hint="default" w:ascii="Times New Roman" w:hAnsi="Times New Roman" w:cs="Times New Roman"/>
        </w:rPr>
      </w:pPr>
      <w:r>
        <w:rPr>
          <w:rFonts w:hint="default" w:ascii="Times New Roman" w:hAnsi="Times New Roman" w:cs="Times New Roman"/>
          <w:b/>
          <w:bCs/>
          <w:lang w:val="en-US"/>
        </w:rPr>
        <w:t>Danh mục ảnh</w:t>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TOC \t "4,1" \h</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_Toc22519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2.1: </w:t>
      </w:r>
      <w:r>
        <w:rPr>
          <w:rFonts w:hint="default"/>
          <w:lang w:val="en-US"/>
        </w:rPr>
        <w:t>Sơ đồ Use case</w:t>
      </w:r>
      <w:r>
        <w:tab/>
      </w:r>
      <w:r>
        <w:fldChar w:fldCharType="begin"/>
      </w:r>
      <w:r>
        <w:instrText xml:space="preserve"> PAGEREF _Toc22519 \h </w:instrText>
      </w:r>
      <w:r>
        <w:fldChar w:fldCharType="separate"/>
      </w:r>
      <w:r>
        <w:t>5</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_Toc32086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2.2: </w:t>
      </w:r>
      <w:r>
        <w:rPr>
          <w:rFonts w:hint="default"/>
          <w:rtl w:val="0"/>
        </w:rPr>
        <w:t>Use case Hoàn trả thẻ</w:t>
      </w:r>
      <w:r>
        <w:tab/>
      </w:r>
      <w:r>
        <w:fldChar w:fldCharType="begin"/>
      </w:r>
      <w:r>
        <w:instrText xml:space="preserve"> PAGEREF _Toc32086 \h </w:instrText>
      </w:r>
      <w:r>
        <w:fldChar w:fldCharType="separate"/>
      </w:r>
      <w:r>
        <w:t>6</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_Toc27845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2.3: </w:t>
      </w:r>
      <w:r>
        <w:rPr>
          <w:rFonts w:hint="default"/>
          <w:rtl w:val="0"/>
        </w:rPr>
        <w:t>Use case Quản lý chi nhánh</w:t>
      </w:r>
      <w:r>
        <w:tab/>
      </w:r>
      <w:r>
        <w:fldChar w:fldCharType="begin"/>
      </w:r>
      <w:r>
        <w:instrText xml:space="preserve"> PAGEREF _Toc27845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_Toc21575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2.4: </w:t>
      </w:r>
      <w:r>
        <w:rPr>
          <w:rFonts w:hint="default"/>
          <w:rtl w:val="0"/>
        </w:rPr>
        <w:t>UC - Quản lý thẻ xe</w:t>
      </w:r>
      <w:r>
        <w:tab/>
      </w:r>
      <w:r>
        <w:fldChar w:fldCharType="begin"/>
      </w:r>
      <w:r>
        <w:instrText xml:space="preserve"> PAGEREF _Toc21575 \h </w:instrText>
      </w:r>
      <w:r>
        <w:fldChar w:fldCharType="separate"/>
      </w:r>
      <w:r>
        <w:t>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_Toc16126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2.5: </w:t>
      </w:r>
      <w:r>
        <w:rPr>
          <w:rFonts w:hint="default"/>
          <w:rtl w:val="0"/>
        </w:rPr>
        <w:t>UC</w:t>
      </w:r>
      <w:r>
        <w:rPr>
          <w:rFonts w:hint="default"/>
          <w:rtl w:val="0"/>
          <w:lang w:val="en-US"/>
        </w:rPr>
        <w:t xml:space="preserve"> </w:t>
      </w:r>
      <w:r>
        <w:rPr>
          <w:rFonts w:hint="default"/>
          <w:rtl w:val="0"/>
        </w:rPr>
        <w:t>- Quản lý xe</w:t>
      </w:r>
      <w:r>
        <w:tab/>
      </w:r>
      <w:r>
        <w:fldChar w:fldCharType="begin"/>
      </w:r>
      <w:r>
        <w:instrText xml:space="preserve"> PAGEREF _Toc16126 \h </w:instrText>
      </w:r>
      <w:r>
        <w:fldChar w:fldCharType="separate"/>
      </w:r>
      <w:r>
        <w:t>11</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_Toc4883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2.6: </w:t>
      </w:r>
      <w:r>
        <w:rPr>
          <w:rFonts w:hint="default"/>
          <w:rtl w:val="0"/>
        </w:rPr>
        <w:t>UC</w:t>
      </w:r>
      <w:r>
        <w:rPr>
          <w:rFonts w:hint="default"/>
          <w:rtl w:val="0"/>
          <w:lang w:val="en-US"/>
        </w:rPr>
        <w:t xml:space="preserve"> </w:t>
      </w:r>
      <w:r>
        <w:rPr>
          <w:rFonts w:hint="default"/>
          <w:rtl w:val="0"/>
        </w:rPr>
        <w:t>- Quản lý tài khoản</w:t>
      </w:r>
      <w:r>
        <w:tab/>
      </w:r>
      <w:r>
        <w:fldChar w:fldCharType="begin"/>
      </w:r>
      <w:r>
        <w:instrText xml:space="preserve"> PAGEREF _Toc4883 \h </w:instrText>
      </w:r>
      <w:r>
        <w:fldChar w:fldCharType="separate"/>
      </w:r>
      <w:r>
        <w:t>14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_Toc12889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2.7: </w:t>
      </w:r>
      <w:r>
        <w:rPr>
          <w:rFonts w:hint="default"/>
          <w:rtl w:val="0"/>
        </w:rPr>
        <w:t>UC - Xem thống kê</w:t>
      </w:r>
      <w:r>
        <w:tab/>
      </w:r>
      <w:r>
        <w:fldChar w:fldCharType="begin"/>
      </w:r>
      <w:r>
        <w:instrText xml:space="preserve"> PAGEREF _Toc12889 \h </w:instrText>
      </w:r>
      <w:r>
        <w:fldChar w:fldCharType="separate"/>
      </w:r>
      <w:r>
        <w:t>16</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_Toc14689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2.8: </w:t>
      </w:r>
      <w:r>
        <w:rPr>
          <w:rFonts w:hint="default"/>
          <w:lang w:val="en-US"/>
        </w:rPr>
        <w:t>Sơ đồ Class Diagram</w:t>
      </w:r>
      <w:r>
        <w:tab/>
      </w:r>
      <w:r>
        <w:fldChar w:fldCharType="begin"/>
      </w:r>
      <w:r>
        <w:instrText xml:space="preserve"> PAGEREF _Toc14689 \h </w:instrText>
      </w:r>
      <w:r>
        <w:fldChar w:fldCharType="separate"/>
      </w:r>
      <w:r>
        <w:t>21</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_Toc3946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2.9: </w:t>
      </w:r>
      <w:r>
        <w:rPr>
          <w:rFonts w:hint="default"/>
          <w:lang w:val="en-US"/>
        </w:rPr>
        <w:t xml:space="preserve">Sơ đồ tuần tự </w:t>
      </w:r>
      <w:r>
        <w:rPr>
          <w:rFonts w:hint="default"/>
          <w:rtl w:val="0"/>
        </w:rPr>
        <w:t>UC -  Đăng nhập</w:t>
      </w:r>
      <w:r>
        <w:tab/>
      </w:r>
      <w:r>
        <w:fldChar w:fldCharType="begin"/>
      </w:r>
      <w:r>
        <w:instrText xml:space="preserve"> PAGEREF _Toc3946 \h </w:instrText>
      </w:r>
      <w:r>
        <w:fldChar w:fldCharType="separate"/>
      </w:r>
      <w:r>
        <w:t>22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_Toc16097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2.10: </w:t>
      </w:r>
      <w:r>
        <w:rPr>
          <w:rFonts w:hint="default"/>
          <w:lang w:val="en-US"/>
        </w:rPr>
        <w:t xml:space="preserve">Sơ đồ tuần tự </w:t>
      </w:r>
      <w:r>
        <w:rPr>
          <w:rFonts w:hint="default"/>
          <w:rtl w:val="0"/>
        </w:rPr>
        <w:t>UC - Đăng ký thẻ</w:t>
      </w:r>
      <w:r>
        <w:tab/>
      </w:r>
      <w:r>
        <w:fldChar w:fldCharType="begin"/>
      </w:r>
      <w:r>
        <w:instrText xml:space="preserve"> PAGEREF _Toc16097 \h </w:instrText>
      </w:r>
      <w:r>
        <w:fldChar w:fldCharType="separate"/>
      </w:r>
      <w:r>
        <w:t>22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_Toc762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2.11: </w:t>
      </w:r>
      <w:r>
        <w:rPr>
          <w:rFonts w:hint="default"/>
          <w:lang w:val="en-US"/>
        </w:rPr>
        <w:t>Sơ đồ tuần tự UC - Xem thông tin</w:t>
      </w:r>
      <w:r>
        <w:tab/>
      </w:r>
      <w:r>
        <w:fldChar w:fldCharType="begin"/>
      </w:r>
      <w:r>
        <w:instrText xml:space="preserve"> PAGEREF _Toc762 \h </w:instrText>
      </w:r>
      <w:r>
        <w:fldChar w:fldCharType="separate"/>
      </w:r>
      <w:r>
        <w:t>23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_Toc18847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2.12: </w:t>
      </w:r>
      <w:r>
        <w:rPr>
          <w:rFonts w:hint="default"/>
          <w:lang w:val="en-US"/>
        </w:rPr>
        <w:t>Sơ đồ tuần tự UC Nạp tiền</w:t>
      </w:r>
      <w:r>
        <w:tab/>
      </w:r>
      <w:r>
        <w:fldChar w:fldCharType="begin"/>
      </w:r>
      <w:r>
        <w:instrText xml:space="preserve"> PAGEREF _Toc18847 \h </w:instrText>
      </w:r>
      <w:r>
        <w:fldChar w:fldCharType="separate"/>
      </w:r>
      <w:r>
        <w:t>23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_Toc23952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lang w:val="en-US"/>
          <w14:ligatures w14:val="none"/>
          <w14:numForm w14:val="default"/>
          <w14:numSpacing w14:val="default"/>
          <w14:cntxtalts w14:val="0"/>
        </w:rPr>
        <w:t xml:space="preserve">Hình 2.13: </w:t>
      </w:r>
      <w:r>
        <w:rPr>
          <w:rFonts w:hint="default" w:cs="Times New Roman"/>
          <w:szCs w:val="26"/>
          <w:lang w:val="en-US"/>
        </w:rPr>
        <w:t>S</w:t>
      </w:r>
      <w:r>
        <w:rPr>
          <w:rFonts w:hint="default"/>
          <w:lang w:val="en-US"/>
        </w:rPr>
        <w:t>ơ đồ tuần tự  UC Hoàn trả thẻ</w:t>
      </w:r>
      <w:r>
        <w:tab/>
      </w:r>
      <w:r>
        <w:fldChar w:fldCharType="begin"/>
      </w:r>
      <w:r>
        <w:instrText xml:space="preserve"> PAGEREF _Toc23952 \h </w:instrText>
      </w:r>
      <w:r>
        <w:fldChar w:fldCharType="separate"/>
      </w:r>
      <w:r>
        <w:t>24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_Toc18449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2.14: </w:t>
      </w:r>
      <w:r>
        <w:rPr>
          <w:rFonts w:hint="default"/>
          <w:lang w:val="en-US"/>
        </w:rPr>
        <w:t>Sơ đồ tuần tự Quản lý loại xe</w:t>
      </w:r>
      <w:r>
        <w:tab/>
      </w:r>
      <w:r>
        <w:fldChar w:fldCharType="begin"/>
      </w:r>
      <w:r>
        <w:instrText xml:space="preserve"> PAGEREF _Toc18449 \h </w:instrText>
      </w:r>
      <w:r>
        <w:fldChar w:fldCharType="separate"/>
      </w:r>
      <w:r>
        <w:t>25</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_Toc15299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2.15: </w:t>
      </w:r>
      <w:r>
        <w:rPr>
          <w:rFonts w:hint="default"/>
          <w:lang w:val="en-US"/>
        </w:rPr>
        <w:t>Sơ đồ tuần tự</w:t>
      </w:r>
      <w:r>
        <w:tab/>
      </w:r>
      <w:r>
        <w:fldChar w:fldCharType="begin"/>
      </w:r>
      <w:r>
        <w:instrText xml:space="preserve"> PAGEREF _Toc15299 \h </w:instrText>
      </w:r>
      <w:r>
        <w:fldChar w:fldCharType="separate"/>
      </w:r>
      <w:r>
        <w:t>25</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_Toc5246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lang w:val="en-US"/>
          <w14:ligatures w14:val="none"/>
          <w14:numForm w14:val="default"/>
          <w14:numSpacing w14:val="default"/>
          <w14:cntxtalts w14:val="0"/>
        </w:rPr>
        <w:t xml:space="preserve">Hình 2.16: </w:t>
      </w:r>
      <w:r>
        <w:rPr>
          <w:rFonts w:hint="default"/>
          <w:lang w:val="en-US"/>
        </w:rPr>
        <w:t>Sơ đồ tuần tự quản lý tài khoản</w:t>
      </w:r>
      <w:r>
        <w:tab/>
      </w:r>
      <w:r>
        <w:fldChar w:fldCharType="begin"/>
      </w:r>
      <w:r>
        <w:instrText xml:space="preserve"> PAGEREF _Toc5246 \h </w:instrText>
      </w:r>
      <w:r>
        <w:fldChar w:fldCharType="separate"/>
      </w:r>
      <w:r>
        <w:t>26</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_Toc18056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2.17: </w:t>
      </w:r>
      <w:r>
        <w:rPr>
          <w:rFonts w:hint="default"/>
          <w:lang w:val="en-US"/>
        </w:rPr>
        <w:t>Sơ đồ tuần tự</w:t>
      </w:r>
      <w:r>
        <w:tab/>
      </w:r>
      <w:r>
        <w:fldChar w:fldCharType="begin"/>
      </w:r>
      <w:r>
        <w:instrText xml:space="preserve"> PAGEREF _Toc18056 \h </w:instrText>
      </w:r>
      <w:r>
        <w:fldChar w:fldCharType="separate"/>
      </w:r>
      <w:r>
        <w:t>27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_Toc13485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2.18: </w:t>
      </w:r>
      <w:r>
        <w:rPr>
          <w:rFonts w:hint="default"/>
          <w:lang w:val="en-US"/>
        </w:rPr>
        <w:t>Sơ đồ tuần tự</w:t>
      </w:r>
      <w:r>
        <w:tab/>
      </w:r>
      <w:r>
        <w:fldChar w:fldCharType="begin"/>
      </w:r>
      <w:r>
        <w:instrText xml:space="preserve"> PAGEREF _Toc13485 \h </w:instrText>
      </w:r>
      <w:r>
        <w:fldChar w:fldCharType="separate"/>
      </w:r>
      <w:r>
        <w:t>27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_Toc29348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lang w:val="en-US"/>
          <w14:ligatures w14:val="none"/>
          <w14:numForm w14:val="default"/>
          <w14:numSpacing w14:val="default"/>
          <w14:cntxtalts w14:val="0"/>
        </w:rPr>
        <w:t xml:space="preserve">Hình 2.19: </w:t>
      </w:r>
      <w:r>
        <w:rPr>
          <w:rFonts w:hint="default"/>
          <w:rtl w:val="0"/>
        </w:rPr>
        <w:t>Sơ đồ hoạt động</w:t>
      </w:r>
      <w:r>
        <w:rPr>
          <w:rFonts w:hint="default"/>
          <w:rtl w:val="0"/>
          <w:lang w:val="en-US"/>
        </w:rPr>
        <w:t xml:space="preserve"> </w:t>
      </w:r>
      <w:r>
        <w:rPr>
          <w:rFonts w:hint="default"/>
          <w:rtl w:val="0"/>
        </w:rPr>
        <w:t>UC - Xem thông tin</w:t>
      </w:r>
      <w:r>
        <w:tab/>
      </w:r>
      <w:r>
        <w:fldChar w:fldCharType="begin"/>
      </w:r>
      <w:r>
        <w:instrText xml:space="preserve"> PAGEREF _Toc29348 \h </w:instrText>
      </w:r>
      <w:r>
        <w:fldChar w:fldCharType="separate"/>
      </w:r>
      <w:r>
        <w:t>28</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_Toc8190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2.20: </w:t>
      </w:r>
      <w:r>
        <w:rPr>
          <w:rFonts w:hint="default"/>
          <w:rtl w:val="0"/>
        </w:rPr>
        <w:t>Sơ đồ hoạt động</w:t>
      </w:r>
      <w:r>
        <w:rPr>
          <w:rFonts w:hint="default"/>
          <w:lang w:val="en-US"/>
        </w:rPr>
        <w:t xml:space="preserve"> </w:t>
      </w:r>
      <w:r>
        <w:rPr>
          <w:rFonts w:hint="default"/>
          <w:rtl w:val="0"/>
        </w:rPr>
        <w:t>UC - Quản lý loại xe</w:t>
      </w:r>
      <w:r>
        <w:tab/>
      </w:r>
      <w:r>
        <w:fldChar w:fldCharType="begin"/>
      </w:r>
      <w:r>
        <w:instrText xml:space="preserve"> PAGEREF _Toc8190 \h </w:instrText>
      </w:r>
      <w:r>
        <w:fldChar w:fldCharType="separate"/>
      </w:r>
      <w:r>
        <w:t>28</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_Toc8415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2.21: </w:t>
      </w:r>
      <w:r>
        <w:rPr>
          <w:rFonts w:hint="default"/>
          <w:lang w:val="en-US"/>
        </w:rPr>
        <w:t xml:space="preserve">Sơ đồ tuần tự </w:t>
      </w:r>
      <w:r>
        <w:rPr>
          <w:rFonts w:hint="default"/>
          <w:rtl w:val="0"/>
        </w:rPr>
        <w:t>UC - Quản lý xe</w:t>
      </w:r>
      <w:r>
        <w:tab/>
      </w:r>
      <w:r>
        <w:fldChar w:fldCharType="begin"/>
      </w:r>
      <w:r>
        <w:instrText xml:space="preserve"> PAGEREF _Toc8415 \h </w:instrText>
      </w:r>
      <w:r>
        <w:fldChar w:fldCharType="separate"/>
      </w:r>
      <w:r>
        <w:t>29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_Toc1885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2.22: </w:t>
      </w:r>
      <w:r>
        <w:rPr>
          <w:rFonts w:hint="default"/>
          <w:rtl w:val="0"/>
        </w:rPr>
        <w:t>Sơ đồ hoạt động</w:t>
      </w:r>
      <w:r>
        <w:rPr>
          <w:rFonts w:hint="default"/>
          <w:rtl w:val="0"/>
          <w:lang w:val="en-US"/>
        </w:rPr>
        <w:t xml:space="preserve"> Quản lý tài khoản</w:t>
      </w:r>
      <w:r>
        <w:tab/>
      </w:r>
      <w:r>
        <w:fldChar w:fldCharType="begin"/>
      </w:r>
      <w:r>
        <w:instrText xml:space="preserve"> PAGEREF _Toc1885 \h </w:instrText>
      </w:r>
      <w:r>
        <w:fldChar w:fldCharType="separate"/>
      </w:r>
      <w:r>
        <w:t>29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_Toc19636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2.23: </w:t>
      </w:r>
      <w:r>
        <w:rPr>
          <w:rFonts w:hint="default"/>
          <w:rtl w:val="0"/>
        </w:rPr>
        <w:t>Sơ đồ hoạt động</w:t>
      </w:r>
      <w:r>
        <w:rPr>
          <w:rFonts w:hint="default"/>
          <w:rtl w:val="0"/>
          <w:lang w:val="en-US"/>
        </w:rPr>
        <w:t xml:space="preserve"> Quản lý chi nhánh</w:t>
      </w:r>
      <w:r>
        <w:tab/>
      </w:r>
      <w:r>
        <w:fldChar w:fldCharType="begin"/>
      </w:r>
      <w:r>
        <w:instrText xml:space="preserve"> PAGEREF _Toc19636 \h </w:instrText>
      </w:r>
      <w:r>
        <w:fldChar w:fldCharType="separate"/>
      </w:r>
      <w:r>
        <w:t>30</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_Toc13737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2.24: </w:t>
      </w:r>
      <w:r>
        <w:rPr>
          <w:rFonts w:hint="default"/>
          <w:lang w:val="en-US"/>
        </w:rPr>
        <w:t>Sơ đồ trạng thái Quản lý xe</w:t>
      </w:r>
      <w:r>
        <w:tab/>
      </w:r>
      <w:r>
        <w:fldChar w:fldCharType="begin"/>
      </w:r>
      <w:r>
        <w:instrText xml:space="preserve"> PAGEREF _Toc13737 \h </w:instrText>
      </w:r>
      <w:r>
        <w:fldChar w:fldCharType="separate"/>
      </w:r>
      <w:r>
        <w:t>30</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_Toc9612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2.25: </w:t>
      </w:r>
      <w:r>
        <w:rPr>
          <w:rFonts w:hint="default"/>
          <w:lang w:val="en-US"/>
        </w:rPr>
        <w:t>Sơ đồ trạng thái Quản lý thẻ xe</w:t>
      </w:r>
      <w:r>
        <w:tab/>
      </w:r>
      <w:r>
        <w:fldChar w:fldCharType="begin"/>
      </w:r>
      <w:r>
        <w:instrText xml:space="preserve"> PAGEREF _Toc9612 \h </w:instrText>
      </w:r>
      <w:r>
        <w:fldChar w:fldCharType="separate"/>
      </w:r>
      <w:r>
        <w:t>31</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_Toc5259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2.26: </w:t>
      </w:r>
      <w:r>
        <w:rPr>
          <w:rFonts w:hint="default"/>
          <w:rtl w:val="0"/>
        </w:rPr>
        <w:t>Sơ đồ dữ liệu</w:t>
      </w:r>
      <w:r>
        <w:tab/>
      </w:r>
      <w:r>
        <w:fldChar w:fldCharType="begin"/>
      </w:r>
      <w:r>
        <w:instrText xml:space="preserve"> PAGEREF _Toc5259 \h </w:instrText>
      </w:r>
      <w:r>
        <w:fldChar w:fldCharType="separate"/>
      </w:r>
      <w:r>
        <w:t>31</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_Toc3784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2.27: </w:t>
      </w:r>
      <w:r>
        <w:rPr>
          <w:rFonts w:hint="default"/>
          <w:lang w:val="en-US"/>
        </w:rPr>
        <w:t>S</w:t>
      </w:r>
      <w:r>
        <w:rPr>
          <w:rFonts w:hint="default"/>
          <w:rtl w:val="0"/>
        </w:rPr>
        <w:t>ơ đồ màn hình cho quản lý</w:t>
      </w:r>
      <w:r>
        <w:tab/>
      </w:r>
      <w:r>
        <w:fldChar w:fldCharType="begin"/>
      </w:r>
      <w:r>
        <w:instrText xml:space="preserve"> PAGEREF _Toc3784 \h </w:instrText>
      </w:r>
      <w:r>
        <w:fldChar w:fldCharType="separate"/>
      </w:r>
      <w:r>
        <w:t>36</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_Toc210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2.28: </w:t>
      </w:r>
      <w:r>
        <w:rPr>
          <w:rFonts w:hint="default"/>
          <w:lang w:val="en-US"/>
        </w:rPr>
        <w:t>S</w:t>
      </w:r>
      <w:r>
        <w:rPr>
          <w:rFonts w:hint="default"/>
          <w:rtl w:val="0"/>
        </w:rPr>
        <w:t>ơ đồ màn hình cho</w:t>
      </w:r>
      <w:r>
        <w:rPr>
          <w:rFonts w:hint="default"/>
          <w:rtl w:val="0"/>
          <w:lang w:val="en-US"/>
        </w:rPr>
        <w:t xml:space="preserve"> khách hàng</w:t>
      </w:r>
      <w:r>
        <w:tab/>
      </w:r>
      <w:r>
        <w:fldChar w:fldCharType="begin"/>
      </w:r>
      <w:r>
        <w:instrText xml:space="preserve"> PAGEREF _Toc210 \h </w:instrText>
      </w:r>
      <w:r>
        <w:fldChar w:fldCharType="separate"/>
      </w:r>
      <w:r>
        <w:t>36</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_Toc9509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2.29: </w:t>
      </w:r>
      <w:r>
        <w:rPr>
          <w:rFonts w:hint="default"/>
          <w:rtl w:val="0"/>
        </w:rPr>
        <w:t>Màn hình form Main_user</w:t>
      </w:r>
      <w:r>
        <w:tab/>
      </w:r>
      <w:r>
        <w:fldChar w:fldCharType="begin"/>
      </w:r>
      <w:r>
        <w:instrText xml:space="preserve"> PAGEREF _Toc9509 \h </w:instrText>
      </w:r>
      <w:r>
        <w:fldChar w:fldCharType="separate"/>
      </w:r>
      <w:r>
        <w:t>40</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_Toc12998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2.30: </w:t>
      </w:r>
      <w:r>
        <w:rPr>
          <w:rFonts w:hint="default"/>
          <w:rtl w:val="0"/>
        </w:rPr>
        <w:t>Màn hình form Main_KH</w:t>
      </w:r>
      <w:r>
        <w:tab/>
      </w:r>
      <w:r>
        <w:fldChar w:fldCharType="begin"/>
      </w:r>
      <w:r>
        <w:instrText xml:space="preserve"> PAGEREF _Toc12998 \h </w:instrText>
      </w:r>
      <w:r>
        <w:fldChar w:fldCharType="separate"/>
      </w:r>
      <w:r>
        <w:t>40</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_Toc7236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pt-BR"/>
          <w14:ligatures w14:val="none"/>
          <w14:numForm w14:val="default"/>
          <w14:numSpacing w14:val="default"/>
          <w14:cntxtalts w14:val="0"/>
        </w:rPr>
        <w:t xml:space="preserve">Hình 2.31: </w:t>
      </w:r>
      <w:r>
        <w:rPr>
          <w:rFonts w:hint="default"/>
          <w:rtl w:val="0"/>
        </w:rPr>
        <w:t>Màn hình form Main_KH</w:t>
      </w:r>
      <w:r>
        <w:rPr>
          <w:rFonts w:hint="default"/>
          <w:rtl w:val="0"/>
          <w:lang w:val="en-US"/>
        </w:rPr>
        <w:t xml:space="preserve"> sau thi đăng nhập thành công bằng tài khoản thẻ trả trước</w:t>
      </w:r>
      <w:r>
        <w:tab/>
      </w:r>
      <w:r>
        <w:fldChar w:fldCharType="begin"/>
      </w:r>
      <w:r>
        <w:instrText xml:space="preserve"> PAGEREF _Toc7236 \h </w:instrText>
      </w:r>
      <w:r>
        <w:fldChar w:fldCharType="separate"/>
      </w:r>
      <w:r>
        <w:t>41</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_Toc25115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2.32: </w:t>
      </w:r>
      <w:r>
        <w:rPr>
          <w:rFonts w:hint="default" w:ascii="Times New Roman" w:hAnsi="Times New Roman" w:cs="Times New Roman"/>
          <w:szCs w:val="26"/>
          <w:rtl w:val="0"/>
        </w:rPr>
        <w:t xml:space="preserve">Màn hình form Nạp </w:t>
      </w:r>
      <w:r>
        <w:rPr>
          <w:rFonts w:hint="default"/>
          <w:rtl w:val="0"/>
        </w:rPr>
        <w:t>Tiền</w:t>
      </w:r>
      <w:r>
        <w:tab/>
      </w:r>
      <w:r>
        <w:fldChar w:fldCharType="begin"/>
      </w:r>
      <w:r>
        <w:instrText xml:space="preserve"> PAGEREF _Toc25115 \h </w:instrText>
      </w:r>
      <w:r>
        <w:fldChar w:fldCharType="separate"/>
      </w:r>
      <w:r>
        <w:t>41</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_Toc19044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2.33: </w:t>
      </w:r>
      <w:r>
        <w:rPr>
          <w:rFonts w:hint="default" w:ascii="Times New Roman" w:hAnsi="Times New Roman" w:cs="Times New Roman"/>
          <w:szCs w:val="26"/>
          <w:rtl w:val="0"/>
        </w:rPr>
        <w:t>Màn hình form phân bổ xe</w:t>
      </w:r>
      <w:r>
        <w:tab/>
      </w:r>
      <w:r>
        <w:fldChar w:fldCharType="begin"/>
      </w:r>
      <w:r>
        <w:instrText xml:space="preserve"> PAGEREF _Toc19044 \h </w:instrText>
      </w:r>
      <w:r>
        <w:fldChar w:fldCharType="separate"/>
      </w:r>
      <w:r>
        <w:t>42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_Toc7226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2.34: </w:t>
      </w:r>
      <w:r>
        <w:rPr>
          <w:rFonts w:hint="default"/>
          <w:rtl w:val="0"/>
        </w:rPr>
        <w:t>Màn hình form Quản lý chi nhánh</w:t>
      </w:r>
      <w:r>
        <w:tab/>
      </w:r>
      <w:r>
        <w:fldChar w:fldCharType="begin"/>
      </w:r>
      <w:r>
        <w:instrText xml:space="preserve"> PAGEREF _Toc7226 \h </w:instrText>
      </w:r>
      <w:r>
        <w:fldChar w:fldCharType="separate"/>
      </w:r>
      <w:r>
        <w:t>42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_Toc2156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2.35: </w:t>
      </w:r>
      <w:r>
        <w:rPr>
          <w:rFonts w:hint="default" w:ascii="Times New Roman" w:hAnsi="Times New Roman" w:cs="Times New Roman"/>
          <w:szCs w:val="26"/>
          <w:rtl w:val="0"/>
        </w:rPr>
        <w:t xml:space="preserve">Màn hình Form </w:t>
      </w:r>
      <w:r>
        <w:rPr>
          <w:rFonts w:hint="default"/>
          <w:rtl w:val="0"/>
        </w:rPr>
        <w:t xml:space="preserve">quản </w:t>
      </w:r>
      <w:r>
        <w:rPr>
          <w:rFonts w:hint="default" w:ascii="Times New Roman" w:hAnsi="Times New Roman" w:cs="Times New Roman"/>
          <w:szCs w:val="26"/>
          <w:rtl w:val="0"/>
        </w:rPr>
        <w:t xml:space="preserve">lý </w:t>
      </w:r>
      <w:r>
        <w:rPr>
          <w:rFonts w:hint="default" w:cs="Times New Roman"/>
          <w:szCs w:val="26"/>
          <w:rtl w:val="0"/>
          <w:lang w:val="en-US"/>
        </w:rPr>
        <w:t>thẻ xe</w:t>
      </w:r>
      <w:r>
        <w:tab/>
      </w:r>
      <w:r>
        <w:fldChar w:fldCharType="begin"/>
      </w:r>
      <w:r>
        <w:instrText xml:space="preserve"> PAGEREF _Toc2156 \h </w:instrText>
      </w:r>
      <w:r>
        <w:fldChar w:fldCharType="separate"/>
      </w:r>
      <w:r>
        <w:t>43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_Toc15868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2.36: </w:t>
      </w:r>
      <w:r>
        <w:rPr>
          <w:rFonts w:hint="default" w:ascii="Times New Roman" w:hAnsi="Times New Roman" w:cs="Times New Roman"/>
          <w:szCs w:val="26"/>
          <w:rtl w:val="0"/>
        </w:rPr>
        <w:t xml:space="preserve">Màn hình Form </w:t>
      </w:r>
      <w:r>
        <w:rPr>
          <w:rFonts w:hint="default"/>
          <w:rtl w:val="0"/>
        </w:rPr>
        <w:t xml:space="preserve">quản </w:t>
      </w:r>
      <w:r>
        <w:rPr>
          <w:rFonts w:hint="default" w:ascii="Times New Roman" w:hAnsi="Times New Roman" w:cs="Times New Roman"/>
          <w:szCs w:val="26"/>
          <w:rtl w:val="0"/>
        </w:rPr>
        <w:t>lý nhân viên</w:t>
      </w:r>
      <w:r>
        <w:tab/>
      </w:r>
      <w:r>
        <w:fldChar w:fldCharType="begin"/>
      </w:r>
      <w:r>
        <w:instrText xml:space="preserve"> PAGEREF _Toc15868 \h </w:instrText>
      </w:r>
      <w:r>
        <w:fldChar w:fldCharType="separate"/>
      </w:r>
      <w:r>
        <w:t>43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_Toc14515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2.37: </w:t>
      </w:r>
      <w:r>
        <w:rPr>
          <w:rFonts w:hint="default" w:ascii="Times New Roman" w:hAnsi="Times New Roman" w:cs="Times New Roman"/>
          <w:szCs w:val="26"/>
          <w:rtl w:val="0"/>
        </w:rPr>
        <w:t>Màn hình form quản lý xe</w:t>
      </w:r>
      <w:r>
        <w:tab/>
      </w:r>
      <w:r>
        <w:fldChar w:fldCharType="begin"/>
      </w:r>
      <w:r>
        <w:instrText xml:space="preserve"> PAGEREF _Toc14515 \h </w:instrText>
      </w:r>
      <w:r>
        <w:fldChar w:fldCharType="separate"/>
      </w:r>
      <w:r>
        <w:t>44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_Toc28041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2.38: </w:t>
      </w:r>
      <w:r>
        <w:rPr>
          <w:rFonts w:hint="default" w:ascii="Times New Roman" w:hAnsi="Times New Roman" w:cs="Times New Roman"/>
          <w:szCs w:val="26"/>
          <w:rtl w:val="0"/>
        </w:rPr>
        <w:t>Màn hình form Quản lý loại xe</w:t>
      </w:r>
      <w:r>
        <w:tab/>
      </w:r>
      <w:r>
        <w:fldChar w:fldCharType="begin"/>
      </w:r>
      <w:r>
        <w:instrText xml:space="preserve"> PAGEREF _Toc28041 \h </w:instrText>
      </w:r>
      <w:r>
        <w:fldChar w:fldCharType="separate"/>
      </w:r>
      <w:r>
        <w:t>44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_Toc2884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2.39: </w:t>
      </w:r>
      <w:r>
        <w:rPr>
          <w:rFonts w:hint="default" w:ascii="Times New Roman" w:hAnsi="Times New Roman" w:cs="Times New Roman"/>
          <w:szCs w:val="26"/>
          <w:rtl w:val="0"/>
        </w:rPr>
        <w:t>Màn hình form  Xem thống kê xe đạp</w:t>
      </w:r>
      <w:r>
        <w:tab/>
      </w:r>
      <w:r>
        <w:fldChar w:fldCharType="begin"/>
      </w:r>
      <w:r>
        <w:instrText xml:space="preserve"> PAGEREF _Toc2884 \h </w:instrText>
      </w:r>
      <w:r>
        <w:fldChar w:fldCharType="separate"/>
      </w:r>
      <w:r>
        <w:t>45</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_Toc16697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Hình 2.40: </w:t>
      </w:r>
      <w:r>
        <w:rPr>
          <w:rFonts w:hint="default"/>
          <w:rtl w:val="0"/>
        </w:rPr>
        <w:t>Màn hình form  xem thông tin</w:t>
      </w:r>
      <w:r>
        <w:tab/>
      </w:r>
      <w:r>
        <w:fldChar w:fldCharType="begin"/>
      </w:r>
      <w:r>
        <w:instrText xml:space="preserve"> PAGEREF _Toc16697 \h </w:instrText>
      </w:r>
      <w:r>
        <w:fldChar w:fldCharType="separate"/>
      </w:r>
      <w:r>
        <w:t>45</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_Toc30955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2.41: </w:t>
      </w:r>
      <w:r>
        <w:rPr>
          <w:rFonts w:hint="default" w:ascii="Times New Roman" w:hAnsi="Times New Roman" w:cs="Times New Roman"/>
          <w:szCs w:val="26"/>
          <w:rtl w:val="0"/>
        </w:rPr>
        <w:t xml:space="preserve">Màn hình form </w:t>
      </w:r>
      <w:r>
        <w:rPr>
          <w:rFonts w:hint="default"/>
          <w:rtl w:val="0"/>
        </w:rPr>
        <w:t xml:space="preserve">Đăng </w:t>
      </w:r>
      <w:r>
        <w:rPr>
          <w:rFonts w:hint="default" w:ascii="Times New Roman" w:hAnsi="Times New Roman" w:cs="Times New Roman"/>
          <w:szCs w:val="26"/>
          <w:rtl w:val="0"/>
        </w:rPr>
        <w:t>ký</w:t>
      </w:r>
      <w:r>
        <w:tab/>
      </w:r>
      <w:r>
        <w:fldChar w:fldCharType="begin"/>
      </w:r>
      <w:r>
        <w:instrText xml:space="preserve"> PAGEREF _Toc30955 \h </w:instrText>
      </w:r>
      <w:r>
        <w:fldChar w:fldCharType="separate"/>
      </w:r>
      <w:r>
        <w:t>46</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_Toc5334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2.42: </w:t>
      </w:r>
      <w:r>
        <w:rPr>
          <w:rFonts w:hint="default" w:ascii="Times New Roman" w:hAnsi="Times New Roman" w:cs="Times New Roman"/>
          <w:szCs w:val="26"/>
          <w:rtl w:val="0"/>
        </w:rPr>
        <w:t xml:space="preserve">Màn hình Form </w:t>
      </w:r>
      <w:r>
        <w:rPr>
          <w:rFonts w:hint="default"/>
          <w:rtl w:val="0"/>
        </w:rPr>
        <w:t xml:space="preserve">Đăng </w:t>
      </w:r>
      <w:r>
        <w:rPr>
          <w:rFonts w:hint="default" w:ascii="Times New Roman" w:hAnsi="Times New Roman" w:cs="Times New Roman"/>
          <w:szCs w:val="26"/>
          <w:rtl w:val="0"/>
        </w:rPr>
        <w:t>nhập</w:t>
      </w:r>
      <w:r>
        <w:tab/>
      </w:r>
      <w:r>
        <w:fldChar w:fldCharType="begin"/>
      </w:r>
      <w:r>
        <w:instrText xml:space="preserve"> PAGEREF _Toc5334 \h </w:instrText>
      </w:r>
      <w:r>
        <w:fldChar w:fldCharType="separate"/>
      </w:r>
      <w:r>
        <w:t>46</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_Toc18693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Hình 2.43: </w:t>
      </w:r>
      <w:r>
        <w:rPr>
          <w:rFonts w:hint="default" w:ascii="Times New Roman" w:hAnsi="Times New Roman" w:cs="Times New Roman"/>
          <w:szCs w:val="26"/>
          <w:rtl w:val="0"/>
        </w:rPr>
        <w:t xml:space="preserve">Màn </w:t>
      </w:r>
      <w:r>
        <w:rPr>
          <w:rFonts w:hint="default"/>
          <w:rtl w:val="0"/>
        </w:rPr>
        <w:t xml:space="preserve">hình </w:t>
      </w:r>
      <w:r>
        <w:rPr>
          <w:rFonts w:hint="default" w:ascii="Times New Roman" w:hAnsi="Times New Roman" w:cs="Times New Roman"/>
          <w:szCs w:val="26"/>
          <w:rtl w:val="0"/>
        </w:rPr>
        <w:t>form đăng ký mượn xe</w:t>
      </w:r>
      <w:r>
        <w:tab/>
      </w:r>
      <w:r>
        <w:fldChar w:fldCharType="begin"/>
      </w:r>
      <w:r>
        <w:instrText xml:space="preserve"> PAGEREF _Toc18693 \h </w:instrText>
      </w:r>
      <w:r>
        <w:fldChar w:fldCharType="separate"/>
      </w:r>
      <w:r>
        <w:t>47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_Toc20426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rtl w:val="0"/>
          <w14:ligatures w14:val="none"/>
          <w14:numForm w14:val="default"/>
          <w14:numSpacing w14:val="default"/>
          <w14:cntxtalts w14:val="0"/>
        </w:rPr>
        <w:t xml:space="preserve">Hình 2.44: </w:t>
      </w:r>
      <w:r>
        <w:rPr>
          <w:rFonts w:hint="default"/>
          <w:rtl w:val="0"/>
        </w:rPr>
        <w:t>Màn hình form hoàn trả thẻ</w:t>
      </w:r>
      <w:r>
        <w:tab/>
      </w:r>
      <w:r>
        <w:fldChar w:fldCharType="begin"/>
      </w:r>
      <w:r>
        <w:instrText xml:space="preserve"> PAGEREF _Toc20426 \h </w:instrText>
      </w:r>
      <w:r>
        <w:fldChar w:fldCharType="separate"/>
      </w:r>
      <w:r>
        <w:t>47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_Toc4985 </w:instrText>
      </w:r>
      <w:r>
        <w:rPr>
          <w:rFonts w:hint="default" w:ascii="Times New Roman" w:hAnsi="Times New Roman" w:cs="Times New Roman"/>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14:ligatures w14:val="none"/>
          <w14:numForm w14:val="default"/>
          <w14:numSpacing w14:val="default"/>
          <w14:cntxtalts w14:val="0"/>
        </w:rPr>
        <w:t xml:space="preserve">Hình 2.45: </w:t>
      </w:r>
      <w:r>
        <w:rPr>
          <w:rFonts w:hint="default"/>
          <w:lang w:val="en-US"/>
        </w:rPr>
        <w:t>Giao diện máy mượn xe khi khóa và mở</w:t>
      </w:r>
      <w:r>
        <w:tab/>
      </w:r>
      <w:r>
        <w:fldChar w:fldCharType="begin"/>
      </w:r>
      <w:r>
        <w:instrText xml:space="preserve"> PAGEREF _Toc4985 \h </w:instrText>
      </w:r>
      <w:r>
        <w:fldChar w:fldCharType="separate"/>
      </w:r>
      <w:r>
        <w:t>48</w:t>
      </w:r>
      <w:r>
        <w:fldChar w:fldCharType="end"/>
      </w:r>
      <w:r>
        <w:rPr>
          <w:rFonts w:hint="default" w:ascii="Times New Roman" w:hAnsi="Times New Roman" w:cs="Times New Roman"/>
        </w:rPr>
        <w:fldChar w:fldCharType="end"/>
      </w:r>
    </w:p>
    <w:p>
      <w:pPr>
        <w:pStyle w:val="17"/>
        <w:tabs>
          <w:tab w:val="right" w:leader="dot" w:pos="9360"/>
        </w:tabs>
      </w:pP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rPr>
        <w:br w:type="page"/>
      </w:r>
      <w:r>
        <w:rPr>
          <w:rFonts w:hint="default" w:ascii="Times New Roman" w:hAnsi="Times New Roman" w:cs="Times New Roman"/>
          <w:lang w:val="en-US"/>
        </w:rPr>
        <w:t>Danh mục bảng</w:t>
      </w:r>
    </w:p>
    <w:p>
      <w:pPr>
        <w:rPr>
          <w:rFonts w:hint="default" w:ascii="Times New Roman" w:hAnsi="Times New Roman" w:cs="Times New Roman"/>
          <w:lang w:val="en-US"/>
        </w:rPr>
      </w:pP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TOC \t "5,1" \h</w:instrText>
      </w:r>
      <w:r>
        <w:rPr>
          <w:rFonts w:hint="default" w:ascii="Times New Roman" w:hAnsi="Times New Roman" w:cs="Times New Roman"/>
          <w:lang w:val="en-US"/>
        </w:rPr>
        <w:fldChar w:fldCharType="separate"/>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_Toc21758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Bảng 2.1: </w:t>
      </w:r>
      <w:r>
        <w:rPr>
          <w:rFonts w:hint="default"/>
          <w:rtl w:val="0"/>
        </w:rPr>
        <w:t>Bảng Nhân Viên</w:t>
      </w:r>
      <w:r>
        <w:tab/>
      </w:r>
      <w:r>
        <w:fldChar w:fldCharType="begin"/>
      </w:r>
      <w:r>
        <w:instrText xml:space="preserve"> PAGEREF _Toc21758 \h </w:instrText>
      </w:r>
      <w:r>
        <w:fldChar w:fldCharType="separate"/>
      </w:r>
      <w:r>
        <w:t>30</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_Toc17138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Bảng 2.2: </w:t>
      </w:r>
      <w:r>
        <w:rPr>
          <w:rFonts w:hint="default" w:ascii="Times New Roman" w:hAnsi="Times New Roman" w:cs="Times New Roman"/>
          <w:szCs w:val="26"/>
          <w:rtl w:val="0"/>
        </w:rPr>
        <w:t>Bảng LoaiNV</w:t>
      </w:r>
      <w:r>
        <w:tab/>
      </w:r>
      <w:r>
        <w:fldChar w:fldCharType="begin"/>
      </w:r>
      <w:r>
        <w:instrText xml:space="preserve"> PAGEREF _Toc17138 \h </w:instrText>
      </w:r>
      <w:r>
        <w:fldChar w:fldCharType="separate"/>
      </w:r>
      <w:r>
        <w:t>31</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_Toc22428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Bảng 2.3: </w:t>
      </w:r>
      <w:r>
        <w:rPr>
          <w:rFonts w:hint="default"/>
          <w:rtl w:val="0"/>
        </w:rPr>
        <w:t>Bảng LoaiXe</w:t>
      </w:r>
      <w:r>
        <w:tab/>
      </w:r>
      <w:r>
        <w:fldChar w:fldCharType="begin"/>
      </w:r>
      <w:r>
        <w:instrText xml:space="preserve"> PAGEREF _Toc22428 \h </w:instrText>
      </w:r>
      <w:r>
        <w:fldChar w:fldCharType="separate"/>
      </w:r>
      <w:r>
        <w:t>31</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_Toc2942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Bảng 2.4: </w:t>
      </w:r>
      <w:r>
        <w:rPr>
          <w:rFonts w:hint="default"/>
          <w:rtl w:val="0"/>
        </w:rPr>
        <w:t>Bảng Xe</w:t>
      </w:r>
      <w:r>
        <w:tab/>
      </w:r>
      <w:r>
        <w:fldChar w:fldCharType="begin"/>
      </w:r>
      <w:r>
        <w:instrText xml:space="preserve"> PAGEREF _Toc2942 \h </w:instrText>
      </w:r>
      <w:r>
        <w:fldChar w:fldCharType="separate"/>
      </w:r>
      <w:r>
        <w:t>31</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_Toc12771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Bảng 2.5: </w:t>
      </w:r>
      <w:r>
        <w:rPr>
          <w:rFonts w:hint="default" w:ascii="Times New Roman" w:hAnsi="Times New Roman" w:cs="Times New Roman"/>
          <w:szCs w:val="26"/>
          <w:rtl w:val="0"/>
        </w:rPr>
        <w:t xml:space="preserve">Bảng </w:t>
      </w:r>
      <w:r>
        <w:rPr>
          <w:rFonts w:hint="default"/>
          <w:rtl w:val="0"/>
        </w:rPr>
        <w:t>TrangThaiXE</w:t>
      </w:r>
      <w:r>
        <w:tab/>
      </w:r>
      <w:r>
        <w:fldChar w:fldCharType="begin"/>
      </w:r>
      <w:r>
        <w:instrText xml:space="preserve"> PAGEREF _Toc12771 \h </w:instrText>
      </w:r>
      <w:r>
        <w:fldChar w:fldCharType="separate"/>
      </w:r>
      <w:r>
        <w:t>31</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_Toc29064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Bảng 2.6: </w:t>
      </w:r>
      <w:r>
        <w:rPr>
          <w:rFonts w:hint="default" w:ascii="Times New Roman" w:hAnsi="Times New Roman" w:cs="Times New Roman"/>
          <w:szCs w:val="26"/>
          <w:rtl w:val="0"/>
        </w:rPr>
        <w:t>Bảng TheXe</w:t>
      </w:r>
      <w:r>
        <w:tab/>
      </w:r>
      <w:r>
        <w:fldChar w:fldCharType="begin"/>
      </w:r>
      <w:r>
        <w:instrText xml:space="preserve"> PAGEREF _Toc29064 \h </w:instrText>
      </w:r>
      <w:r>
        <w:fldChar w:fldCharType="separate"/>
      </w:r>
      <w:r>
        <w:t>32</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_Toc28493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Bảng 2.7: </w:t>
      </w:r>
      <w:r>
        <w:rPr>
          <w:rFonts w:hint="default" w:ascii="Times New Roman" w:hAnsi="Times New Roman" w:cs="Times New Roman"/>
          <w:szCs w:val="26"/>
          <w:rtl w:val="0"/>
        </w:rPr>
        <w:t>Bảng LoaiThe</w:t>
      </w:r>
      <w:r>
        <w:tab/>
      </w:r>
      <w:r>
        <w:fldChar w:fldCharType="begin"/>
      </w:r>
      <w:r>
        <w:instrText xml:space="preserve"> PAGEREF _Toc28493 \h </w:instrText>
      </w:r>
      <w:r>
        <w:fldChar w:fldCharType="separate"/>
      </w:r>
      <w:r>
        <w:t>32</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_Toc79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rtl w:val="0"/>
          <w14:ligatures w14:val="none"/>
          <w14:numForm w14:val="default"/>
          <w14:numSpacing w14:val="default"/>
          <w14:cntxtalts w14:val="0"/>
        </w:rPr>
        <w:t xml:space="preserve">Bảng 2.8: </w:t>
      </w:r>
      <w:r>
        <w:rPr>
          <w:rFonts w:hint="default" w:ascii="Times New Roman" w:hAnsi="Times New Roman" w:cs="Times New Roman"/>
          <w:szCs w:val="26"/>
          <w:rtl w:val="0"/>
        </w:rPr>
        <w:t>Bảng ChiTietMuonXe</w:t>
      </w:r>
      <w:r>
        <w:tab/>
      </w:r>
      <w:r>
        <w:fldChar w:fldCharType="begin"/>
      </w:r>
      <w:r>
        <w:instrText xml:space="preserve"> PAGEREF _Toc79 \h </w:instrText>
      </w:r>
      <w:r>
        <w:fldChar w:fldCharType="separate"/>
      </w:r>
      <w:r>
        <w:t>32</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_Toc11529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Bảng 2.9: </w:t>
      </w:r>
      <w:r>
        <w:rPr>
          <w:rFonts w:hint="default" w:ascii="Times New Roman" w:hAnsi="Times New Roman" w:cs="Times New Roman"/>
          <w:szCs w:val="26"/>
          <w:rtl w:val="0"/>
        </w:rPr>
        <w:t>Bảng ChiTietTheXeMayBan</w:t>
      </w:r>
      <w:r>
        <w:tab/>
      </w:r>
      <w:r>
        <w:fldChar w:fldCharType="begin"/>
      </w:r>
      <w:r>
        <w:instrText xml:space="preserve"> PAGEREF _Toc11529 \h </w:instrText>
      </w:r>
      <w:r>
        <w:fldChar w:fldCharType="separate"/>
      </w:r>
      <w:r>
        <w:t>32</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_Toc19338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Bảng 2.10: </w:t>
      </w:r>
      <w:r>
        <w:rPr>
          <w:rFonts w:hint="default" w:ascii="Times New Roman" w:hAnsi="Times New Roman" w:cs="Times New Roman"/>
          <w:szCs w:val="26"/>
          <w:rtl w:val="0"/>
        </w:rPr>
        <w:t>Bảng MayBanThe</w:t>
      </w:r>
      <w:r>
        <w:tab/>
      </w:r>
      <w:r>
        <w:fldChar w:fldCharType="begin"/>
      </w:r>
      <w:r>
        <w:instrText xml:space="preserve"> PAGEREF _Toc19338 \h </w:instrText>
      </w:r>
      <w:r>
        <w:fldChar w:fldCharType="separate"/>
      </w:r>
      <w:r>
        <w:t>33</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_Toc30248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Bảng 2.11: </w:t>
      </w:r>
      <w:r>
        <w:rPr>
          <w:rFonts w:hint="default" w:ascii="Times New Roman" w:hAnsi="Times New Roman" w:cs="Times New Roman"/>
          <w:szCs w:val="26"/>
          <w:rtl w:val="0"/>
        </w:rPr>
        <w:t>Bảng ChiNhanh</w:t>
      </w:r>
      <w:r>
        <w:tab/>
      </w:r>
      <w:r>
        <w:fldChar w:fldCharType="begin"/>
      </w:r>
      <w:r>
        <w:instrText xml:space="preserve"> PAGEREF _Toc30248 \h </w:instrText>
      </w:r>
      <w:r>
        <w:fldChar w:fldCharType="separate"/>
      </w:r>
      <w:r>
        <w:t>33</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_Toc18265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szCs w:val="26"/>
          <w:vertAlign w:val="baseline"/>
          <w14:ligatures w14:val="none"/>
          <w14:numForm w14:val="default"/>
          <w14:numSpacing w14:val="default"/>
          <w14:cntxtalts w14:val="0"/>
        </w:rPr>
        <w:t xml:space="preserve">Bảng 2.12: </w:t>
      </w:r>
      <w:r>
        <w:rPr>
          <w:rFonts w:hint="default" w:ascii="Times New Roman" w:hAnsi="Times New Roman" w:cs="Times New Roman"/>
          <w:szCs w:val="26"/>
          <w:rtl w:val="0"/>
        </w:rPr>
        <w:t>Bảng ThietBiMuonXe</w:t>
      </w:r>
      <w:r>
        <w:tab/>
      </w:r>
      <w:r>
        <w:fldChar w:fldCharType="begin"/>
      </w:r>
      <w:r>
        <w:instrText xml:space="preserve"> PAGEREF _Toc18265 \h </w:instrText>
      </w:r>
      <w:r>
        <w:fldChar w:fldCharType="separate"/>
      </w:r>
      <w:r>
        <w:t>33</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_Toc30297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rtl w:val="0"/>
          <w14:ligatures w14:val="none"/>
          <w14:numForm w14:val="default"/>
          <w14:numSpacing w14:val="default"/>
          <w14:cntxtalts w14:val="0"/>
        </w:rPr>
        <w:t xml:space="preserve">Bảng 2.13: </w:t>
      </w:r>
      <w:r>
        <w:rPr>
          <w:rFonts w:hint="default"/>
          <w:rtl w:val="0"/>
          <w:lang w:val="en-US"/>
        </w:rPr>
        <w:t>Thành phần sơ đồ quản lý</w:t>
      </w:r>
      <w:r>
        <w:tab/>
      </w:r>
      <w:r>
        <w:fldChar w:fldCharType="begin"/>
      </w:r>
      <w:r>
        <w:instrText xml:space="preserve"> PAGEREF _Toc30297 \h </w:instrText>
      </w:r>
      <w:r>
        <w:fldChar w:fldCharType="separate"/>
      </w:r>
      <w:r>
        <w:t>35</w:t>
      </w:r>
      <w:r>
        <w:fldChar w:fldCharType="end"/>
      </w:r>
      <w:r>
        <w:rPr>
          <w:rFonts w:hint="default" w:ascii="Times New Roman" w:hAnsi="Times New Roman" w:cs="Times New Roman"/>
          <w:lang w:val="en-US"/>
        </w:rPr>
        <w:fldChar w:fldCharType="end"/>
      </w:r>
    </w:p>
    <w:p>
      <w:pPr>
        <w:pStyle w:val="17"/>
        <w:tabs>
          <w:tab w:val="right" w:leader="dot" w:pos="9360"/>
        </w:tabs>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\l _Toc145 </w:instrText>
      </w:r>
      <w:r>
        <w:rPr>
          <w:rFonts w:hint="default" w:ascii="Times New Roman" w:hAnsi="Times New Roman" w:cs="Times New Roman"/>
          <w:lang w:val="en-U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ligatures w14:val="none"/>
          <w14:numForm w14:val="default"/>
          <w14:numSpacing w14:val="default"/>
          <w14:cntxtalts w14:val="0"/>
        </w:rPr>
        <w:t xml:space="preserve">Bảng 2.14: </w:t>
      </w:r>
      <w:r>
        <w:t>Bảng 7.Bảng phân công cài đặt</w:t>
      </w:r>
      <w:r>
        <w:tab/>
      </w:r>
      <w:r>
        <w:fldChar w:fldCharType="begin"/>
      </w:r>
      <w:r>
        <w:instrText xml:space="preserve"> PAGEREF _Toc145 \h </w:instrText>
      </w:r>
      <w:r>
        <w:fldChar w:fldCharType="separate"/>
      </w:r>
      <w:r>
        <w:t>47</w:t>
      </w:r>
      <w:r>
        <w:fldChar w:fldCharType="end"/>
      </w:r>
      <w:r>
        <w:rPr>
          <w:rFonts w:hint="default" w:ascii="Times New Roman" w:hAnsi="Times New Roman" w:cs="Times New Roman"/>
          <w:lang w:val="en-US"/>
        </w:rPr>
        <w:fldChar w:fldCharType="end"/>
      </w:r>
    </w:p>
    <w:p>
      <w:pPr>
        <w:rPr>
          <w:rFonts w:hint="default" w:ascii="Times New Roman" w:hAnsi="Times New Roman" w:cs="Times New Roman"/>
          <w:lang w:val="en-US"/>
        </w:rPr>
        <w:sectPr>
          <w:pgSz w:w="11907" w:h="16840"/>
          <w:pgMar w:top="1440" w:right="1086" w:bottom="1440" w:left="1461" w:header="720" w:footer="720" w:gutter="0"/>
          <w:pgNumType w:fmt="decimal" w:start="1"/>
          <w:cols w:space="720" w:num="1"/>
          <w:titlePg/>
        </w:sectPr>
      </w:pPr>
      <w:r>
        <w:rPr>
          <w:rFonts w:hint="default" w:ascii="Times New Roman" w:hAnsi="Times New Roman" w:cs="Times New Roman"/>
          <w:lang w:val="en-US"/>
        </w:rPr>
        <w:fldChar w:fldCharType="end"/>
      </w:r>
    </w:p>
    <w:p>
      <w:pPr>
        <w:rPr>
          <w:rFonts w:hint="default" w:ascii="Times New Roman" w:hAnsi="Times New Roman" w:cs="Times New Roman"/>
          <w:lang w:val="en-US"/>
        </w:rPr>
      </w:pPr>
    </w:p>
    <w:p>
      <w:pPr>
        <w:pStyle w:val="53"/>
        <w:bidi w:val="0"/>
        <w:rPr>
          <w:rFonts w:hint="default" w:ascii="Times New Roman" w:hAnsi="Times New Roman" w:cs="Times New Roman"/>
        </w:rPr>
      </w:pPr>
      <w:bookmarkStart w:id="0" w:name="_Toc26515"/>
      <w:bookmarkStart w:id="1" w:name="_Toc15017"/>
      <w:bookmarkStart w:id="2" w:name="_Toc4629"/>
      <w:r>
        <w:rPr>
          <w:rFonts w:hint="default" w:ascii="Times New Roman" w:hAnsi="Times New Roman" w:cs="Times New Roman"/>
        </w:rPr>
        <w:t>PHẦN MỞ ĐẦU</w:t>
      </w:r>
      <w:bookmarkEnd w:id="0"/>
      <w:bookmarkEnd w:id="1"/>
      <w:bookmarkEnd w:id="2"/>
      <w:r>
        <w:rPr>
          <w:rFonts w:hint="default" w:ascii="Times New Roman" w:hAnsi="Times New Roman" w:cs="Times New Roman"/>
        </w:rPr>
        <w:t xml:space="preserve"> </w:t>
      </w:r>
    </w:p>
    <w:p>
      <w:pPr>
        <w:pStyle w:val="54"/>
        <w:bidi w:val="0"/>
        <w:rPr>
          <w:rFonts w:hint="default"/>
          <w:lang w:val="en-US"/>
        </w:rPr>
      </w:pPr>
      <w:bookmarkStart w:id="3" w:name="_Toc24939"/>
      <w:bookmarkStart w:id="4" w:name="_Toc22883"/>
      <w:bookmarkStart w:id="5" w:name="_Toc8159"/>
      <w:r>
        <w:rPr>
          <w:rFonts w:hint="default"/>
        </w:rPr>
        <w:t>Lời nói đầu</w:t>
      </w:r>
      <w:bookmarkEnd w:id="3"/>
      <w:bookmarkEnd w:id="4"/>
      <w:bookmarkEnd w:id="5"/>
    </w:p>
    <w:p>
      <w:pPr>
        <w:pStyle w:val="52"/>
        <w:bidi w:val="0"/>
        <w:rPr>
          <w:rFonts w:hint="default"/>
          <w:lang w:val="en-US"/>
        </w:rPr>
      </w:pPr>
      <w:r>
        <w:rPr>
          <w:rFonts w:hint="default"/>
          <w:lang w:val="en-US"/>
        </w:rPr>
        <w:t>Chúng ta đang sống trong thời đại công nghệ 4.0, với sự tiến bộ vượt bậc trong các công nghệ, kỹ thuật. Các công nghệ đã và đang áp dụng vào đời sống hằng ngày. Không chỉ phục vụ cho các lĩnh vực khoa học, giáo dục, giải trí. Chúng còn áp dùng rộng rãi trong lĩnh vực quản lý các hệ thông.</w:t>
      </w:r>
    </w:p>
    <w:p>
      <w:pPr>
        <w:pStyle w:val="54"/>
        <w:bidi w:val="0"/>
        <w:rPr>
          <w:rFonts w:hint="default"/>
        </w:rPr>
      </w:pPr>
      <w:bookmarkStart w:id="6" w:name="_Toc20189"/>
      <w:r>
        <w:rPr>
          <w:rFonts w:hint="default"/>
        </w:rPr>
        <w:t>Lý do chọn đề tài</w:t>
      </w:r>
      <w:r>
        <w:rPr>
          <w:rFonts w:hint="default"/>
          <w:lang w:val="en-US"/>
        </w:rPr>
        <w:t>:</w:t>
      </w:r>
      <w:bookmarkEnd w:id="6"/>
    </w:p>
    <w:p>
      <w:pPr>
        <w:pStyle w:val="52"/>
        <w:bidi w:val="0"/>
        <w:rPr>
          <w:rFonts w:hint="default"/>
          <w:lang w:val="en-US"/>
        </w:rPr>
      </w:pPr>
      <w:r>
        <w:rPr>
          <w:rFonts w:hint="default"/>
          <w:lang w:val="en-US"/>
        </w:rPr>
        <w:t>Trong bối cảnh công nghệ hóa - hiện đại hóa, cuộc sống con người bận rộn thì nhu cầu sừ dụng giao thông công cộng, rèn luyện sức khỏe và hướng tới lối sống xanh ngày càng được quan tâm. Ngoài ra dự án phát triển cho thuê xe đạp ECO Bicycle for Rent còn giúp:</w:t>
      </w:r>
    </w:p>
    <w:p>
      <w:pPr>
        <w:pStyle w:val="52"/>
        <w:bidi w:val="0"/>
        <w:rPr>
          <w:rFonts w:hint="default"/>
        </w:rPr>
      </w:pPr>
      <w:r>
        <w:rPr>
          <w:rFonts w:hint="default"/>
        </w:rPr>
        <w:t>Giảm ô nhiễm môi trường: Việc sử dụng xe đạp thay vì xe máy hoặc ô tô giúp giảm lượng khí thải CO2 và các chất gây ô nhiễm khác, góp phần bảo vệ môi trường.</w:t>
      </w:r>
    </w:p>
    <w:p>
      <w:pPr>
        <w:pStyle w:val="52"/>
        <w:bidi w:val="0"/>
        <w:rPr>
          <w:rFonts w:hint="default"/>
        </w:rPr>
      </w:pPr>
      <w:r>
        <w:rPr>
          <w:rFonts w:hint="default"/>
        </w:rPr>
        <w:t>Kinh tế và tiết kiệm chi phí: Dịch vụ cho thuê xe đạp mang lại giải pháp di chuyển kinh tế hơn cho người dân, đặc biệt là với những quãng đường ngắn và trung bình.</w:t>
      </w:r>
    </w:p>
    <w:p>
      <w:pPr>
        <w:pStyle w:val="52"/>
        <w:bidi w:val="0"/>
        <w:rPr>
          <w:rFonts w:hint="default"/>
        </w:rPr>
      </w:pPr>
      <w:r>
        <w:rPr>
          <w:rFonts w:hint="default"/>
        </w:rPr>
        <w:t>Xu hướng và nhu cầu của thị trường: Nhu cầu sử dụng dịch vụ cho thuê xe đạp ngày càng tăng, đặc biệt ở các thành phố lớn với lối sống hiện đại và ý thức về bảo vệ môi trường của người dân.</w:t>
      </w:r>
    </w:p>
    <w:p>
      <w:pPr>
        <w:pStyle w:val="54"/>
        <w:bidi w:val="0"/>
        <w:rPr>
          <w:rFonts w:hint="default"/>
        </w:rPr>
      </w:pPr>
      <w:r>
        <w:rPr>
          <w:rFonts w:hint="default"/>
        </w:rPr>
        <w:t xml:space="preserve">  </w:t>
      </w:r>
      <w:bookmarkStart w:id="7" w:name="_Toc7104"/>
      <w:r>
        <w:rPr>
          <w:rFonts w:hint="default"/>
        </w:rPr>
        <w:t>Mục tiêu của đề tài</w:t>
      </w:r>
      <w:bookmarkEnd w:id="7"/>
    </w:p>
    <w:p>
      <w:pPr>
        <w:pStyle w:val="52"/>
        <w:bidi w:val="0"/>
        <w:rPr>
          <w:rFonts w:hint="default"/>
        </w:rPr>
      </w:pPr>
      <w:bookmarkStart w:id="8" w:name="_gjdgxs" w:colFirst="0" w:colLast="0"/>
      <w:bookmarkEnd w:id="8"/>
      <w:r>
        <w:rPr>
          <w:rFonts w:hint="default"/>
        </w:rPr>
        <w:t>Mục tiêu của đề tài là nghiên cứu và phát triển hệ thống quản lý hiệu quả cho hệ</w:t>
      </w:r>
    </w:p>
    <w:p>
      <w:pPr>
        <w:pStyle w:val="52"/>
        <w:bidi w:val="0"/>
        <w:ind w:left="0" w:leftChars="0" w:firstLine="0" w:firstLineChars="0"/>
        <w:rPr>
          <w:rFonts w:hint="default"/>
        </w:rPr>
      </w:pPr>
      <w:r>
        <w:rPr>
          <w:rFonts w:hint="default"/>
        </w:rPr>
        <w:t xml:space="preserve">thống cho thuê xe đạp </w:t>
      </w:r>
      <w:r>
        <w:rPr>
          <w:rFonts w:hint="default"/>
          <w:lang w:val="en-US"/>
        </w:rPr>
        <w:t>ECO Bicycle for Rent</w:t>
      </w:r>
      <w:r>
        <w:rPr>
          <w:rFonts w:hint="default"/>
        </w:rPr>
        <w:t>. Cụ thể, đề tài sẽ tập trung vào các mục tiêu sau:</w:t>
      </w:r>
    </w:p>
    <w:p>
      <w:pPr>
        <w:pStyle w:val="52"/>
        <w:bidi w:val="0"/>
        <w:ind w:left="0" w:leftChars="0" w:firstLine="0" w:firstLineChars="0"/>
        <w:rPr>
          <w:rFonts w:hint="default"/>
          <w:lang w:val="en-US"/>
        </w:rPr>
      </w:pPr>
      <w:r>
        <w:rPr>
          <w:rFonts w:hint="default"/>
          <w:lang w:val="en-US"/>
        </w:rPr>
        <w:tab/>
      </w:r>
      <w:r>
        <w:rPr>
          <w:rFonts w:hint="default"/>
          <w:lang w:val="en-US"/>
        </w:rPr>
        <w:t>+ Nâng cao chất lượng hoạt động của hệ thống: phần mềm sẽ giúp cho việc quản lý xe đạp, thẻ xe, người dùng, nhân viên trở nên hiệu quả và đáp ứng nhu cầu người dùng.</w:t>
      </w:r>
    </w:p>
    <w:p>
      <w:pPr>
        <w:pStyle w:val="52"/>
        <w:bidi w:val="0"/>
        <w:ind w:left="0" w:leftChars="0" w:firstLine="0" w:firstLineChars="0"/>
        <w:rPr>
          <w:rFonts w:hint="default"/>
          <w:lang w:val="en-US"/>
        </w:rPr>
      </w:pPr>
      <w:r>
        <w:rPr>
          <w:rFonts w:hint="default"/>
          <w:lang w:val="en-US"/>
        </w:rPr>
        <w:tab/>
      </w:r>
      <w:r>
        <w:rPr>
          <w:rFonts w:hint="default"/>
          <w:lang w:val="en-US"/>
        </w:rPr>
        <w:t>+ Giải quyết các thách thức và tận dụng các cơ hội trong việc phát triển hệ thống: Hệ thống quản lý hiệu quả sẽ giúp giải quyết các thách thức và tận dụng các cơ hội trong việc phát triển hệ thống, góp phần thúc đẩy sự phát triển của ngành cho thuê xe đạp.</w:t>
      </w:r>
    </w:p>
    <w:p>
      <w:pPr>
        <w:pStyle w:val="52"/>
        <w:bidi w:val="0"/>
        <w:rPr>
          <w:rFonts w:hint="default" w:ascii="Times New Roman" w:hAnsi="Times New Roman" w:cs="Times New Roman"/>
        </w:rPr>
      </w:pPr>
      <w:r>
        <w:rPr>
          <w:rFonts w:hint="default" w:ascii="Times New Roman" w:hAnsi="Times New Roman" w:cs="Times New Roman"/>
        </w:rPr>
        <w:br w:type="page"/>
      </w:r>
      <w:bookmarkStart w:id="9" w:name="_Toc17032"/>
      <w:bookmarkEnd w:id="9"/>
      <w:bookmarkStart w:id="10" w:name="_Toc10755"/>
      <w:bookmarkEnd w:id="10"/>
      <w:bookmarkStart w:id="11" w:name="_Toc13708"/>
      <w:bookmarkStart w:id="12" w:name="_Toc13846"/>
    </w:p>
    <w:p>
      <w:pPr>
        <w:pStyle w:val="53"/>
        <w:bidi w:val="0"/>
        <w:rPr>
          <w:rFonts w:hint="default" w:ascii="Times New Roman" w:hAnsi="Times New Roman" w:cs="Times New Roman"/>
        </w:rPr>
      </w:pPr>
      <w:bookmarkStart w:id="13" w:name="_Toc16052"/>
      <w:r>
        <w:rPr>
          <w:rFonts w:hint="default" w:ascii="Times New Roman" w:hAnsi="Times New Roman" w:cs="Times New Roman"/>
          <w:lang w:val="en-US"/>
        </w:rPr>
        <w:t>Phần nội dung</w:t>
      </w:r>
      <w:bookmarkEnd w:id="11"/>
      <w:bookmarkEnd w:id="12"/>
      <w:bookmarkEnd w:id="13"/>
    </w:p>
    <w:p>
      <w:pPr>
        <w:pStyle w:val="54"/>
        <w:bidi w:val="0"/>
        <w:rPr>
          <w:rFonts w:hint="default" w:ascii="Times New Roman" w:hAnsi="Times New Roman" w:cs="Times New Roman"/>
          <w:sz w:val="26"/>
          <w:szCs w:val="26"/>
        </w:rPr>
      </w:pPr>
      <w:bookmarkStart w:id="14" w:name="_Toc21146"/>
      <w:bookmarkStart w:id="15" w:name="_Toc19196"/>
      <w:bookmarkStart w:id="16" w:name="_Toc13172"/>
      <w:r>
        <w:rPr>
          <w:rFonts w:hint="default" w:ascii="Times New Roman" w:hAnsi="Times New Roman" w:cs="Times New Roman"/>
          <w:rtl w:val="0"/>
        </w:rPr>
        <w:t>H</w:t>
      </w:r>
      <w:r>
        <w:rPr>
          <w:rFonts w:hint="default" w:ascii="Times New Roman" w:hAnsi="Times New Roman" w:cs="Times New Roman"/>
          <w:sz w:val="26"/>
          <w:szCs w:val="26"/>
          <w:rtl w:val="0"/>
        </w:rPr>
        <w:t>iện trạng và Yêu cầu</w:t>
      </w:r>
      <w:bookmarkEnd w:id="14"/>
      <w:bookmarkEnd w:id="15"/>
      <w:bookmarkEnd w:id="16"/>
    </w:p>
    <w:p>
      <w:pPr>
        <w:pStyle w:val="55"/>
        <w:bidi w:val="0"/>
        <w:rPr>
          <w:rFonts w:hint="default" w:ascii="Times New Roman" w:hAnsi="Times New Roman" w:cs="Times New Roman"/>
          <w:color w:val="auto"/>
          <w:sz w:val="26"/>
          <w:szCs w:val="26"/>
        </w:rPr>
      </w:pPr>
      <w:bookmarkStart w:id="17" w:name="_Toc24795"/>
      <w:bookmarkStart w:id="18" w:name="_Toc21712"/>
      <w:bookmarkStart w:id="19" w:name="_Toc3342"/>
      <w:r>
        <w:rPr>
          <w:rFonts w:hint="default" w:ascii="Times New Roman" w:hAnsi="Times New Roman" w:cs="Times New Roman"/>
          <w:sz w:val="26"/>
          <w:szCs w:val="26"/>
          <w:rtl w:val="0"/>
        </w:rPr>
        <w:t>Hiện trạng:</w:t>
      </w:r>
      <w:bookmarkEnd w:id="17"/>
      <w:bookmarkEnd w:id="18"/>
      <w:bookmarkEnd w:id="19"/>
    </w:p>
    <w:p>
      <w:pPr>
        <w:pStyle w:val="52"/>
        <w:bidi w:val="0"/>
        <w:rPr>
          <w:rFonts w:hint="default"/>
        </w:rPr>
      </w:pPr>
      <w:r>
        <w:rPr>
          <w:rFonts w:hint="default"/>
          <w:rtl w:val="0"/>
        </w:rPr>
        <w:t xml:space="preserve">Hệ thống cho thuê xe đạp </w:t>
      </w:r>
      <w:r>
        <w:rPr>
          <w:rFonts w:hint="default"/>
          <w:rtl w:val="0"/>
          <w:lang w:val="en-US"/>
        </w:rPr>
        <w:t>ECO Bicycle for Rent</w:t>
      </w:r>
      <w:r>
        <w:rPr>
          <w:rFonts w:hint="default"/>
          <w:rtl w:val="0"/>
        </w:rPr>
        <w:t xml:space="preserve"> là một phần của dự án xây dựng thành phố thân thiện với môi trường nhằm giảm lượng khí thải độc hại vào bầu không khí. </w:t>
      </w:r>
      <w:r>
        <w:rPr>
          <w:rFonts w:hint="default"/>
          <w:rtl w:val="0"/>
          <w:lang w:val="en-US"/>
        </w:rPr>
        <w:t>ECO Bicycle for Rent</w:t>
      </w:r>
      <w:r>
        <w:rPr>
          <w:rFonts w:hint="default"/>
          <w:rtl w:val="0"/>
        </w:rPr>
        <w:t xml:space="preserve"> cho phép người dân và khách du lịch mượn xe đạp để di chuyển từ nơi đến nơi khác. Để sử dụng dịch vụ, họ chỉ cần đến các trạm để xe đạp được đặt khắp thành phố và các địa điểm du lịch lân cận thành phố. Trước tiên người dùng sẽ mua thẻ (nếu chưa có) hoặc nạp thêm tiền vào thẻ (nếu thẻ hết tiền). Sau khi đã có thẻ, họ chỉ cần chọn xe đạp mình ưa thích và quét thẻ mượn xe đạp vào máy đăng ký được đặt ở kế bên xe đạp đó. Khi sử dụng xong, họ chỉ cần đến trạm để xe đạp gần nhất để trả xe đạp</w:t>
      </w:r>
    </w:p>
    <w:p>
      <w:pPr>
        <w:pStyle w:val="55"/>
        <w:bidi w:val="0"/>
        <w:rPr>
          <w:rFonts w:hint="default" w:ascii="Times New Roman" w:hAnsi="Times New Roman" w:cs="Times New Roman"/>
          <w:sz w:val="26"/>
          <w:szCs w:val="26"/>
        </w:rPr>
      </w:pPr>
      <w:bookmarkStart w:id="20" w:name="_Toc25016"/>
      <w:bookmarkStart w:id="21" w:name="_Toc20226"/>
      <w:bookmarkStart w:id="22" w:name="_Toc9889"/>
      <w:r>
        <w:rPr>
          <w:rFonts w:hint="default" w:ascii="Times New Roman" w:hAnsi="Times New Roman" w:cs="Times New Roman"/>
          <w:sz w:val="26"/>
          <w:szCs w:val="26"/>
          <w:rtl w:val="0"/>
        </w:rPr>
        <w:t>Yêu cầu:</w:t>
      </w:r>
      <w:bookmarkEnd w:id="20"/>
      <w:bookmarkEnd w:id="21"/>
      <w:bookmarkEnd w:id="22"/>
    </w:p>
    <w:p>
      <w:pPr>
        <w:pStyle w:val="52"/>
        <w:bidi w:val="0"/>
        <w:rPr>
          <w:rFonts w:hint="default"/>
        </w:rPr>
      </w:pPr>
      <w:r>
        <w:rPr>
          <w:rFonts w:hint="default"/>
          <w:rtl w:val="0"/>
        </w:rPr>
        <w:t>Danh sách các công việc sẽ được hỗ trợ thực hiện trên máy tính (dựa theo tóm tắt yêu cầu đã cho).</w:t>
      </w:r>
    </w:p>
    <w:p>
      <w:pPr>
        <w:pStyle w:val="52"/>
        <w:bidi w:val="0"/>
        <w:rPr>
          <w:rFonts w:hint="default"/>
        </w:rPr>
      </w:pPr>
      <w:r>
        <w:rPr>
          <w:rFonts w:hint="default"/>
          <w:rtl w:val="0"/>
        </w:rPr>
        <w:t>Chương trình cho phép:</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240" w:after="0" w:afterAutospacing="0" w:line="240" w:lineRule="auto"/>
        <w:ind w:left="720" w:right="0" w:hanging="360"/>
        <w:jc w:val="left"/>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Khách</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120" w:line="240" w:lineRule="auto"/>
        <w:ind w:left="1440" w:right="0" w:hanging="360"/>
        <w:jc w:val="left"/>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Xem danh sách trạm và giá vé hiện hành trên nền tảng web:</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720" w:right="0" w:hanging="360"/>
        <w:jc w:val="left"/>
        <w:rPr>
          <w:rFonts w:hint="default" w:ascii="Times New Roman" w:hAnsi="Times New Roman" w:cs="Times New Roman"/>
          <w:i w:val="0"/>
          <w:smallCaps w:val="0"/>
          <w:strike w:val="0"/>
          <w:color w:val="auto"/>
          <w:sz w:val="26"/>
          <w:szCs w:val="26"/>
          <w:highlight w:val="white"/>
        </w:rPr>
      </w:pPr>
      <w:r>
        <w:rPr>
          <w:rFonts w:hint="default" w:ascii="Times New Roman" w:hAnsi="Times New Roman" w:cs="Times New Roman"/>
          <w:color w:val="auto"/>
          <w:sz w:val="26"/>
          <w:szCs w:val="26"/>
          <w:highlight w:val="white"/>
          <w:rtl w:val="0"/>
        </w:rPr>
        <w:t>Người dùng</w:t>
      </w:r>
      <w:r>
        <w:rPr>
          <w:rFonts w:hint="default" w:ascii="Times New Roman" w:hAnsi="Times New Roman" w:cs="Times New Roman"/>
          <w:i w:val="0"/>
          <w:smallCaps w:val="0"/>
          <w:strike w:val="0"/>
          <w:color w:val="auto"/>
          <w:sz w:val="26"/>
          <w:szCs w:val="26"/>
          <w:highlight w:val="white"/>
          <w:u w:val="none"/>
          <w:vertAlign w:val="baseline"/>
          <w:rtl w:val="0"/>
        </w:rPr>
        <w:t>:</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i w:val="0"/>
          <w:smallCaps w:val="0"/>
          <w:strike w:val="0"/>
          <w:color w:val="auto"/>
          <w:sz w:val="26"/>
          <w:szCs w:val="26"/>
          <w:highlight w:val="white"/>
        </w:rPr>
      </w:pPr>
      <w:r>
        <w:rPr>
          <w:rFonts w:hint="default" w:ascii="Times New Roman" w:hAnsi="Times New Roman" w:cs="Times New Roman"/>
          <w:color w:val="auto"/>
          <w:sz w:val="26"/>
          <w:szCs w:val="26"/>
          <w:highlight w:val="white"/>
          <w:rtl w:val="0"/>
        </w:rPr>
        <w:t>Mua và hoàn trả thẻ tại máy bán thẻ</w:t>
      </w:r>
    </w:p>
    <w:p>
      <w:pPr>
        <w:pStyle w:val="52"/>
        <w:bidi w:val="0"/>
        <w:rPr>
          <w:rFonts w:hint="default"/>
        </w:rPr>
      </w:pPr>
      <w:r>
        <w:rPr>
          <w:rFonts w:hint="default" w:ascii="Times New Roman" w:hAnsi="Times New Roman" w:cs="Times New Roman"/>
          <w:b/>
          <w:color w:val="auto"/>
          <w:szCs w:val="26"/>
          <w:highlight w:val="white"/>
          <w:rtl w:val="0"/>
        </w:rPr>
        <w:t>Có 2 các</w:t>
      </w:r>
      <w:r>
        <w:rPr>
          <w:rFonts w:hint="default"/>
          <w:rtl w:val="0"/>
        </w:rPr>
        <w:t>h mua thẻ:</w:t>
      </w:r>
    </w:p>
    <w:p>
      <w:pPr>
        <w:pStyle w:val="52"/>
        <w:bidi w:val="0"/>
        <w:rPr>
          <w:rFonts w:hint="default"/>
        </w:rPr>
      </w:pPr>
      <w:r>
        <w:rPr>
          <w:rFonts w:hint="default"/>
          <w:rtl w:val="0"/>
        </w:rPr>
        <w:t xml:space="preserve">Thẻ trả trước bằng cách nạp tiền vào máy. Với cách này, khách hàng phải nạp tối thiểu là 1.000.000đ. Sau khi nạp tiền xong, hệ thống sẽ xuất trình thẻ mượn xe đạp có số tiền đúng bằng số tiền mà khách hàng đã nạp vào. </w:t>
      </w:r>
    </w:p>
    <w:p>
      <w:pPr>
        <w:pStyle w:val="52"/>
        <w:bidi w:val="0"/>
        <w:rPr>
          <w:rFonts w:hint="default"/>
        </w:rPr>
      </w:pPr>
      <w:r>
        <w:rPr>
          <w:rFonts w:hint="default"/>
          <w:rtl w:val="0"/>
        </w:rPr>
        <w:t>Thẻ trả sau bằng cách liên kết với thẻ thanh toán của ngân hàng. Khách hàng sẽ quét thẻ ngân hàng và nhập mã số PIN. Hệ thống sẽ xác thực thẻ ngân hàng. Sau khi xác thực xong, hệ thống sẽ truy xuất và lưu trữ thông tin mã thẻ, họ tên khách hàng, tên ngân hàng và đưa thẻ mượn xe đạp cho người dùng. Số tiền trong thẻ sẽ là 0đ. Khi người dùng trả xe đạp thì hệ thống mới thanh toán tiền mượn với ngân hàng của khách hàng</w:t>
      </w:r>
    </w:p>
    <w:p>
      <w:pPr>
        <w:pStyle w:val="52"/>
        <w:bidi w:val="0"/>
        <w:rPr>
          <w:rFonts w:hint="default" w:ascii="Times New Roman" w:hAnsi="Times New Roman" w:cs="Times New Roman"/>
          <w:color w:val="auto"/>
          <w:szCs w:val="26"/>
          <w:highlight w:val="white"/>
        </w:rPr>
      </w:pPr>
      <w:r>
        <w:rPr>
          <w:rFonts w:hint="default"/>
          <w:rtl w:val="0"/>
        </w:rPr>
        <w:t xml:space="preserve">Khi mua thẻ, người dùng tạo một mã </w:t>
      </w:r>
      <w:r>
        <w:rPr>
          <w:rFonts w:hint="default" w:ascii="Times New Roman" w:hAnsi="Times New Roman" w:cs="Times New Roman"/>
          <w:color w:val="auto"/>
          <w:szCs w:val="26"/>
          <w:highlight w:val="white"/>
          <w:rtl w:val="0"/>
        </w:rPr>
        <w:t>PIN.</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Nạp tiền vào thẻ (chỉ có ở thẻ trả trước):</w:t>
      </w:r>
    </w:p>
    <w:p>
      <w:pPr>
        <w:pStyle w:val="52"/>
        <w:bidi w:val="0"/>
        <w:rPr>
          <w:rFonts w:hint="default"/>
        </w:rPr>
      </w:pPr>
      <w:r>
        <w:rPr>
          <w:rFonts w:hint="default"/>
          <w:rtl w:val="0"/>
        </w:rPr>
        <w:t>Để mượn xe đạp nào đó thì trong thẻ phải có tối thiểu 1.000.000đ. Do đó nếu không đủ tiền thì họ đưa thẻ mượn xe đạp vào và nạp thêm tiền bằng cách đưa các tờ tiền vào trong máy. Hệ thống ghi nhận số tiền nạp vào và trả lại thẻ mượn xe đạp cho khách.</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Hoàn trả thẻ:</w:t>
      </w:r>
    </w:p>
    <w:p>
      <w:pPr>
        <w:pStyle w:val="52"/>
        <w:bidi w:val="0"/>
        <w:rPr>
          <w:rFonts w:hint="default"/>
        </w:rPr>
      </w:pPr>
      <w:r>
        <w:rPr>
          <w:rFonts w:hint="default"/>
          <w:rtl w:val="0"/>
        </w:rPr>
        <w:t>Ng</w:t>
      </w:r>
      <w:r>
        <w:rPr>
          <w:rFonts w:hint="default"/>
          <w:rtl w:val="0"/>
          <w:lang w:val="en-US"/>
        </w:rPr>
        <w:t>ười dùng đưa thẻ mượn xe đạp vào máy, chọn chức năng hoàn trả thẻ và nhập mã PIN. Nếu là thẻ trả trước thì hệ thống hoàn trả số tiền còn lại trong thẻ. Sau đó hệ thống sẽ reset thẻ mượn lại.</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Xem thông tin cá nhân và tài khoản trên nền tảng web</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Mượn xe đạp:</w:t>
      </w:r>
    </w:p>
    <w:p>
      <w:pPr>
        <w:pStyle w:val="52"/>
        <w:bidi w:val="0"/>
        <w:rPr>
          <w:rFonts w:hint="default"/>
        </w:rPr>
      </w:pPr>
      <w:r>
        <w:rPr>
          <w:rFonts w:hint="default"/>
          <w:rtl w:val="0"/>
        </w:rPr>
        <w:t xml:space="preserve">Khi đã có thẻ mượn xe đạp, người dùng chỉ cần chọn xe đạp mà họ thích và quét thẻ mượn xe đạp tại thiết bị đặt kế bên xe đạp đó. Hệ thống sẽ mở khóa cho xe đạp. Người dùng chỉ cần dắt xe đạp ra và sử dụng.  Khi sử dụng xong, người dùng đến trạm để xe đạp gần nhất để trả. Họ chỉ cần đưa xe đạp vào chỗ để xe đạp và quét thẻ mượn xe đạp. Có 2 trường hợp  </w:t>
      </w:r>
    </w:p>
    <w:p>
      <w:pPr>
        <w:pStyle w:val="52"/>
        <w:bidi w:val="0"/>
        <w:rPr>
          <w:rFonts w:hint="default"/>
        </w:rPr>
      </w:pPr>
      <w:r>
        <w:rPr>
          <w:rFonts w:hint="default"/>
          <w:rtl w:val="0"/>
        </w:rPr>
        <w:t xml:space="preserve">Thẻ trả trước: hệ thống sẽ trừ tiền vào thẻ </w:t>
      </w:r>
    </w:p>
    <w:p>
      <w:pPr>
        <w:pStyle w:val="52"/>
        <w:bidi w:val="0"/>
        <w:rPr>
          <w:rFonts w:hint="default"/>
        </w:rPr>
      </w:pPr>
      <w:r>
        <w:rPr>
          <w:rFonts w:hint="default"/>
          <w:rtl w:val="0"/>
        </w:rPr>
        <w:t xml:space="preserve"> Thẻ trả sau: hệ thống sẽ truy vấn trừ tiền vào thẻ ngân hàng của khách hàng.  </w:t>
      </w:r>
    </w:p>
    <w:p>
      <w:pPr>
        <w:pStyle w:val="52"/>
        <w:bidi w:val="0"/>
        <w:ind w:left="0" w:leftChars="0" w:firstLine="0" w:firstLineChars="0"/>
        <w:rPr>
          <w:rFonts w:hint="default"/>
        </w:rPr>
      </w:pPr>
      <w:r>
        <w:rPr>
          <w:rFonts w:hint="default"/>
          <w:rtl w:val="0"/>
        </w:rPr>
        <w:t>Đơn giá mượn xe đạp là 2.000đ/giờ. Tuy nhiên đơn giá này có thể sẽ có thể thay đổi</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720" w:right="0" w:hanging="360"/>
        <w:jc w:val="left"/>
        <w:rPr>
          <w:rFonts w:hint="default" w:ascii="Times New Roman" w:hAnsi="Times New Roman" w:cs="Times New Roman"/>
          <w:i w:val="0"/>
          <w:smallCaps w:val="0"/>
          <w:strike w:val="0"/>
          <w:color w:val="auto"/>
          <w:sz w:val="26"/>
          <w:szCs w:val="26"/>
          <w:highlight w:val="white"/>
        </w:rPr>
      </w:pPr>
      <w:r>
        <w:rPr>
          <w:rFonts w:hint="default" w:ascii="Times New Roman" w:hAnsi="Times New Roman" w:cs="Times New Roman"/>
          <w:color w:val="auto"/>
          <w:sz w:val="26"/>
          <w:szCs w:val="26"/>
          <w:highlight w:val="white"/>
          <w:rtl w:val="0"/>
        </w:rPr>
        <w:t>Người quản lý</w:t>
      </w:r>
      <w:r>
        <w:rPr>
          <w:rFonts w:hint="default" w:ascii="Times New Roman" w:hAnsi="Times New Roman" w:cs="Times New Roman"/>
          <w:i w:val="0"/>
          <w:smallCaps w:val="0"/>
          <w:strike w:val="0"/>
          <w:color w:val="auto"/>
          <w:sz w:val="26"/>
          <w:szCs w:val="26"/>
          <w:highlight w:val="white"/>
          <w:u w:val="none"/>
          <w:vertAlign w:val="baseline"/>
          <w:rtl w:val="0"/>
        </w:rPr>
        <w:t>:</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i w:val="0"/>
          <w:smallCaps w:val="0"/>
          <w:strike w:val="0"/>
          <w:color w:val="auto"/>
          <w:sz w:val="26"/>
          <w:szCs w:val="26"/>
          <w:highlight w:val="white"/>
        </w:rPr>
      </w:pPr>
      <w:r>
        <w:rPr>
          <w:rFonts w:hint="default" w:ascii="Times New Roman" w:hAnsi="Times New Roman" w:cs="Times New Roman"/>
          <w:color w:val="auto"/>
          <w:sz w:val="26"/>
          <w:szCs w:val="26"/>
          <w:highlight w:val="white"/>
          <w:rtl w:val="0"/>
        </w:rPr>
        <w:t>Quản lý xe đạp:</w:t>
      </w:r>
      <w:r>
        <w:rPr>
          <w:rFonts w:hint="default" w:cs="Times New Roman"/>
          <w:color w:val="auto"/>
          <w:sz w:val="26"/>
          <w:szCs w:val="26"/>
          <w:highlight w:val="white"/>
          <w:rtl w:val="0"/>
          <w:lang w:val="en-US"/>
        </w:rPr>
        <w:t xml:space="preserve"> </w:t>
      </w:r>
      <w:r>
        <w:rPr>
          <w:rFonts w:hint="default"/>
          <w:color w:val="auto"/>
          <w:sz w:val="26"/>
          <w:szCs w:val="26"/>
          <w:highlight w:val="white"/>
          <w:rtl w:val="0"/>
          <w:lang w:val="en-US"/>
        </w:rPr>
        <w:t>Thêm, xóa, sửa xe đạp</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i w:val="0"/>
          <w:smallCaps w:val="0"/>
          <w:strike w:val="0"/>
          <w:color w:val="auto"/>
          <w:sz w:val="26"/>
          <w:szCs w:val="26"/>
          <w:highlight w:val="white"/>
        </w:rPr>
      </w:pPr>
      <w:r>
        <w:rPr>
          <w:rFonts w:hint="default" w:ascii="Times New Roman" w:hAnsi="Times New Roman" w:cs="Times New Roman"/>
          <w:color w:val="auto"/>
          <w:sz w:val="26"/>
          <w:szCs w:val="26"/>
          <w:highlight w:val="white"/>
          <w:rtl w:val="0"/>
        </w:rPr>
        <w:t xml:space="preserve">Quản lý </w:t>
      </w:r>
      <w:r>
        <w:rPr>
          <w:rFonts w:hint="default" w:cs="Times New Roman"/>
          <w:color w:val="auto"/>
          <w:sz w:val="26"/>
          <w:szCs w:val="26"/>
          <w:highlight w:val="white"/>
          <w:rtl w:val="0"/>
          <w:lang w:val="en-US"/>
        </w:rPr>
        <w:t xml:space="preserve">thẻ xe: </w:t>
      </w:r>
      <w:r>
        <w:rPr>
          <w:rFonts w:hint="default"/>
          <w:color w:val="auto"/>
          <w:sz w:val="26"/>
          <w:szCs w:val="26"/>
          <w:highlight w:val="white"/>
          <w:rtl w:val="0"/>
          <w:lang w:val="en-US"/>
        </w:rPr>
        <w:t xml:space="preserve">Thêm, sửa thông tin cơ bản của thẻ xe như số điện thoại, mật khẩu, giới tính. Không được chỉnh các thông tin khác </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i w:val="0"/>
          <w:smallCaps w:val="0"/>
          <w:strike w:val="0"/>
          <w:color w:val="auto"/>
          <w:sz w:val="26"/>
          <w:szCs w:val="26"/>
          <w:highlight w:val="white"/>
        </w:rPr>
      </w:pPr>
      <w:r>
        <w:rPr>
          <w:rFonts w:hint="default" w:ascii="Times New Roman" w:hAnsi="Times New Roman" w:cs="Times New Roman"/>
          <w:color w:val="auto"/>
          <w:sz w:val="26"/>
          <w:szCs w:val="26"/>
          <w:highlight w:val="white"/>
          <w:rtl w:val="0"/>
        </w:rPr>
        <w:t>Quản lý nhân viên</w:t>
      </w:r>
      <w:r>
        <w:rPr>
          <w:rFonts w:hint="default" w:cs="Times New Roman"/>
          <w:color w:val="auto"/>
          <w:sz w:val="26"/>
          <w:szCs w:val="26"/>
          <w:highlight w:val="white"/>
          <w:rtl w:val="0"/>
          <w:lang w:val="en-US"/>
        </w:rPr>
        <w:t>: Thêm, xóa, sửa nhân viên.</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i w:val="0"/>
          <w:smallCaps w:val="0"/>
          <w:strike w:val="0"/>
          <w:color w:val="auto"/>
          <w:sz w:val="26"/>
          <w:szCs w:val="26"/>
          <w:highlight w:val="white"/>
        </w:rPr>
      </w:pPr>
      <w:r>
        <w:rPr>
          <w:rFonts w:hint="default" w:ascii="Times New Roman" w:hAnsi="Times New Roman" w:cs="Times New Roman"/>
          <w:color w:val="auto"/>
          <w:sz w:val="26"/>
          <w:szCs w:val="26"/>
          <w:highlight w:val="white"/>
          <w:rtl w:val="0"/>
        </w:rPr>
        <w:t>Quản lý chi nhánh</w:t>
      </w:r>
      <w:r>
        <w:rPr>
          <w:rFonts w:hint="default" w:cs="Times New Roman"/>
          <w:color w:val="auto"/>
          <w:sz w:val="26"/>
          <w:szCs w:val="26"/>
          <w:highlight w:val="white"/>
          <w:rtl w:val="0"/>
          <w:lang w:val="en-US"/>
        </w:rPr>
        <w:t xml:space="preserve">: thêm, xóa, sửa chi nhánh. Nếu chi nhánh vẫn còn xe thì không được xóa. </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Phân bổ xe</w:t>
      </w:r>
      <w:r>
        <w:rPr>
          <w:rFonts w:hint="default" w:cs="Times New Roman"/>
          <w:color w:val="auto"/>
          <w:sz w:val="26"/>
          <w:szCs w:val="26"/>
          <w:highlight w:val="white"/>
          <w:rtl w:val="0"/>
          <w:lang w:val="en-US"/>
        </w:rPr>
        <w:t>: chuyển số lượng xe từ chi nhánh này đến chi nhánh khác.</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Xem thống kê</w:t>
      </w:r>
      <w:r>
        <w:rPr>
          <w:rFonts w:hint="default" w:cs="Times New Roman"/>
          <w:color w:val="auto"/>
          <w:sz w:val="26"/>
          <w:szCs w:val="26"/>
          <w:highlight w:val="white"/>
          <w:rtl w:val="0"/>
          <w:lang w:val="en-US"/>
        </w:rPr>
        <w:t>: xem thông kê doanh thu theo tháng.</w:t>
      </w:r>
    </w:p>
    <w:p>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120" w:line="240" w:lineRule="auto"/>
        <w:ind w:left="1440" w:right="0" w:hanging="360"/>
        <w:jc w:val="left"/>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 xml:space="preserve">Quản lý </w:t>
      </w:r>
      <w:r>
        <w:rPr>
          <w:rFonts w:hint="default" w:cs="Times New Roman"/>
          <w:color w:val="auto"/>
          <w:sz w:val="26"/>
          <w:szCs w:val="26"/>
          <w:highlight w:val="white"/>
          <w:rtl w:val="0"/>
          <w:lang w:val="en-US"/>
        </w:rPr>
        <w:t>Loại xe: thêm, xóa, sửa loại xe</w:t>
      </w:r>
    </w:p>
    <w:p>
      <w:pPr>
        <w:pStyle w:val="3"/>
        <w:numPr>
          <w:ilvl w:val="1"/>
          <w:numId w:val="4"/>
        </w:numPr>
        <w:ind w:left="576" w:hanging="576"/>
        <w:rPr>
          <w:rFonts w:hint="default" w:ascii="Times New Roman" w:hAnsi="Times New Roman" w:eastAsia="Times New Roman" w:cs="Times New Roman"/>
          <w:i w:val="0"/>
          <w:color w:val="auto"/>
          <w:sz w:val="26"/>
          <w:szCs w:val="26"/>
          <w:highlight w:val="white"/>
        </w:rPr>
      </w:pPr>
      <w:r>
        <w:rPr>
          <w:rFonts w:hint="default" w:ascii="Times New Roman" w:hAnsi="Times New Roman" w:eastAsia="Times New Roman" w:cs="Times New Roman"/>
          <w:i/>
          <w:color w:val="auto"/>
          <w:sz w:val="26"/>
          <w:szCs w:val="26"/>
          <w:vertAlign w:val="baseline"/>
          <w:rtl w:val="0"/>
        </w:rPr>
        <w:t>Các biểu mẫu thống kê:</w:t>
      </w:r>
    </w:p>
    <w:p>
      <w:pPr>
        <w:spacing w:after="30"/>
        <w:rPr>
          <w:rFonts w:hint="default" w:ascii="Times New Roman" w:hAnsi="Times New Roman" w:cs="Times New Roman"/>
          <w:color w:val="auto"/>
          <w:sz w:val="26"/>
          <w:szCs w:val="26"/>
          <w:highlight w:val="yellow"/>
          <w:vertAlign w:val="baseline"/>
        </w:rPr>
      </w:pPr>
    </w:p>
    <w:p>
      <w:pPr>
        <w:spacing w:after="30"/>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vertAlign w:val="baseline"/>
          <w:rtl w:val="0"/>
        </w:rPr>
        <w:t xml:space="preserve">Biểu </w:t>
      </w:r>
      <w:r>
        <w:rPr>
          <w:rFonts w:hint="default" w:ascii="Times New Roman" w:hAnsi="Times New Roman" w:cs="Times New Roman"/>
          <w:color w:val="auto"/>
          <w:sz w:val="26"/>
          <w:szCs w:val="26"/>
          <w:rtl w:val="0"/>
        </w:rPr>
        <w:t>mẫu 1</w:t>
      </w:r>
      <w:r>
        <w:rPr>
          <w:rFonts w:hint="default" w:ascii="Times New Roman" w:hAnsi="Times New Roman" w:cs="Times New Roman"/>
          <w:color w:val="auto"/>
          <w:sz w:val="26"/>
          <w:szCs w:val="26"/>
          <w:vertAlign w:val="baseline"/>
          <w:rtl w:val="0"/>
        </w:rPr>
        <w:t xml:space="preserve"> (</w:t>
      </w:r>
      <w:r>
        <w:rPr>
          <w:rFonts w:hint="default" w:ascii="Times New Roman" w:hAnsi="Times New Roman" w:cs="Times New Roman"/>
          <w:b/>
          <w:color w:val="auto"/>
          <w:sz w:val="26"/>
          <w:szCs w:val="26"/>
          <w:vertAlign w:val="baseline"/>
          <w:rtl w:val="0"/>
        </w:rPr>
        <w:t>BM</w:t>
      </w:r>
      <w:r>
        <w:rPr>
          <w:rFonts w:hint="default" w:ascii="Times New Roman" w:hAnsi="Times New Roman" w:cs="Times New Roman"/>
          <w:b/>
          <w:color w:val="auto"/>
          <w:sz w:val="26"/>
          <w:szCs w:val="26"/>
          <w:rtl w:val="0"/>
        </w:rPr>
        <w:t>1</w:t>
      </w:r>
      <w:r>
        <w:rPr>
          <w:rFonts w:hint="default" w:ascii="Times New Roman" w:hAnsi="Times New Roman" w:cs="Times New Roman"/>
          <w:b/>
          <w:color w:val="auto"/>
          <w:sz w:val="26"/>
          <w:szCs w:val="26"/>
          <w:vertAlign w:val="baseline"/>
          <w:rtl w:val="0"/>
        </w:rPr>
        <w:t>)</w:t>
      </w:r>
      <w:r>
        <w:rPr>
          <w:rFonts w:hint="default" w:ascii="Times New Roman" w:hAnsi="Times New Roman" w:cs="Times New Roman"/>
          <w:color w:val="auto"/>
          <w:sz w:val="26"/>
          <w:szCs w:val="26"/>
          <w:vertAlign w:val="baseline"/>
          <w:rtl w:val="0"/>
        </w:rPr>
        <w:t>.</w:t>
      </w:r>
    </w:p>
    <w:tbl>
      <w:tblPr>
        <w:tblStyle w:val="21"/>
        <w:tblW w:w="948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5"/>
        <w:gridCol w:w="2280"/>
        <w:gridCol w:w="4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gridSpan w:val="3"/>
            <w:vAlign w:val="top"/>
          </w:tcPr>
          <w:p>
            <w:pPr>
              <w:jc w:val="center"/>
              <w:rPr>
                <w:rFonts w:hint="default" w:ascii="Times New Roman" w:hAnsi="Times New Roman" w:cs="Times New Roman"/>
                <w:color w:val="auto"/>
                <w:sz w:val="26"/>
                <w:szCs w:val="26"/>
                <w:vertAlign w:val="baseline"/>
              </w:rPr>
            </w:pPr>
            <w:r>
              <w:rPr>
                <w:rFonts w:hint="default" w:ascii="Times New Roman" w:hAnsi="Times New Roman" w:cs="Times New Roman"/>
                <w:b/>
                <w:color w:val="auto"/>
                <w:sz w:val="26"/>
                <w:szCs w:val="26"/>
                <w:rtl w:val="0"/>
              </w:rPr>
              <w:t>Hóa đơn thuê xe</w:t>
            </w:r>
          </w:p>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Họ và tên</w:t>
            </w:r>
            <w:r>
              <w:rPr>
                <w:rFonts w:hint="default" w:ascii="Times New Roman" w:hAnsi="Times New Roman" w:cs="Times New Roman"/>
                <w:color w:val="auto"/>
                <w:sz w:val="26"/>
                <w:szCs w:val="26"/>
                <w:vertAlign w:val="baseline"/>
                <w:rtl w:val="0"/>
              </w:rPr>
              <w:t xml:space="preserve">: </w:t>
            </w:r>
            <w:r>
              <w:rPr>
                <w:rFonts w:hint="default" w:ascii="Times New Roman" w:hAnsi="Times New Roman" w:cs="Times New Roman"/>
                <w:color w:val="auto"/>
                <w:sz w:val="26"/>
                <w:szCs w:val="26"/>
                <w:vertAlign w:val="baseline"/>
                <w:rtl w:val="0"/>
              </w:rPr>
              <w:tab/>
            </w:r>
            <w:r>
              <w:rPr>
                <w:rFonts w:hint="default" w:ascii="Times New Roman" w:hAnsi="Times New Roman" w:cs="Times New Roman"/>
                <w:color w:val="auto"/>
                <w:sz w:val="26"/>
                <w:szCs w:val="26"/>
                <w:vertAlign w:val="baseline"/>
                <w:rtl w:val="0"/>
              </w:rPr>
              <w:tab/>
            </w:r>
            <w:r>
              <w:rPr>
                <w:rFonts w:hint="default" w:ascii="Times New Roman" w:hAnsi="Times New Roman" w:cs="Times New Roman"/>
                <w:color w:val="auto"/>
                <w:sz w:val="26"/>
                <w:szCs w:val="26"/>
                <w:vertAlign w:val="baseline"/>
                <w:rtl w:val="0"/>
              </w:rPr>
              <w:tab/>
            </w:r>
            <w:r>
              <w:rPr>
                <w:rFonts w:hint="default" w:ascii="Times New Roman" w:hAnsi="Times New Roman" w:cs="Times New Roman"/>
                <w:color w:val="auto"/>
                <w:sz w:val="26"/>
                <w:szCs w:val="26"/>
                <w:vertAlign w:val="baseline"/>
                <w:rtl w:val="0"/>
              </w:rPr>
              <w:tab/>
            </w:r>
            <w:r>
              <w:rPr>
                <w:rFonts w:hint="default" w:ascii="Times New Roman" w:hAnsi="Times New Roman" w:cs="Times New Roman"/>
                <w:color w:val="auto"/>
                <w:sz w:val="26"/>
                <w:szCs w:val="26"/>
                <w:vertAlign w:val="baseline"/>
                <w:rtl w:val="0"/>
              </w:rPr>
              <w:tab/>
            </w:r>
            <w:r>
              <w:rPr>
                <w:rFonts w:hint="default" w:ascii="Times New Roman" w:hAnsi="Times New Roman" w:cs="Times New Roman"/>
                <w:color w:val="auto"/>
                <w:sz w:val="26"/>
                <w:szCs w:val="26"/>
                <w:vertAlign w:val="baseline"/>
                <w:rtl w:val="0"/>
              </w:rPr>
              <w:tab/>
            </w:r>
            <w:r>
              <w:rPr>
                <w:rFonts w:hint="default" w:ascii="Times New Roman" w:hAnsi="Times New Roman" w:cs="Times New Roman"/>
                <w:color w:val="auto"/>
                <w:sz w:val="26"/>
                <w:szCs w:val="26"/>
                <w:rtl w:val="0"/>
              </w:rPr>
              <w:t>Mã xe</w:t>
            </w:r>
            <w:r>
              <w:rPr>
                <w:rFonts w:hint="default" w:ascii="Times New Roman" w:hAnsi="Times New Roman" w:cs="Times New Roman"/>
                <w:color w:val="auto"/>
                <w:sz w:val="26"/>
                <w:szCs w:val="26"/>
                <w:vertAlign w:val="baseline"/>
                <w:rtl w:val="0"/>
              </w:rPr>
              <w:t xml:space="preserve"> :</w:t>
            </w:r>
          </w:p>
          <w:p>
            <w:pPr>
              <w:rPr>
                <w:rFonts w:hint="default" w:ascii="Times New Roman" w:hAnsi="Times New Roman" w:cs="Times New Roman"/>
                <w:color w:val="auto"/>
                <w:sz w:val="26"/>
                <w:szCs w:val="26"/>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Nội dung</w:t>
            </w:r>
          </w:p>
        </w:tc>
        <w:tc>
          <w:tcPr>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Số giờ</w:t>
            </w:r>
          </w:p>
        </w:tc>
        <w:tc>
          <w:tcPr>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Thành tiền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vAlign w:val="top"/>
          </w:tcPr>
          <w:p>
            <w:pPr>
              <w:rPr>
                <w:rFonts w:hint="default" w:ascii="Times New Roman" w:hAnsi="Times New Roman" w:cs="Times New Roman"/>
                <w:color w:val="auto"/>
                <w:sz w:val="26"/>
                <w:szCs w:val="26"/>
                <w:vertAlign w:val="baseline"/>
              </w:rPr>
            </w:pPr>
          </w:p>
        </w:tc>
        <w:tc>
          <w:tcPr>
            <w:vAlign w:val="top"/>
          </w:tcPr>
          <w:p>
            <w:pPr>
              <w:rPr>
                <w:rFonts w:hint="default" w:ascii="Times New Roman" w:hAnsi="Times New Roman" w:cs="Times New Roman"/>
                <w:color w:val="auto"/>
                <w:sz w:val="26"/>
                <w:szCs w:val="26"/>
                <w:vertAlign w:val="baseline"/>
              </w:rPr>
            </w:pPr>
          </w:p>
        </w:tc>
        <w:tc>
          <w:tcPr>
            <w:vAlign w:val="top"/>
          </w:tcPr>
          <w:p>
            <w:pPr>
              <w:rPr>
                <w:rFonts w:hint="default" w:ascii="Times New Roman" w:hAnsi="Times New Roman" w:cs="Times New Roman"/>
                <w:color w:val="auto"/>
                <w:sz w:val="26"/>
                <w:szCs w:val="26"/>
                <w:vertAlign w:val="baseline"/>
              </w:rPr>
            </w:pPr>
          </w:p>
        </w:tc>
      </w:tr>
    </w:tbl>
    <w:p>
      <w:pPr>
        <w:rPr>
          <w:rFonts w:hint="default" w:ascii="Times New Roman" w:hAnsi="Times New Roman" w:cs="Times New Roman"/>
          <w:color w:val="auto"/>
          <w:sz w:val="26"/>
          <w:szCs w:val="26"/>
          <w:vertAlign w:val="baseline"/>
        </w:rPr>
      </w:pPr>
      <w:bookmarkStart w:id="23" w:name="_3znysh7" w:colFirst="0" w:colLast="0"/>
      <w:bookmarkEnd w:id="23"/>
    </w:p>
    <w:p>
      <w:pPr>
        <w:pStyle w:val="54"/>
        <w:bidi w:val="0"/>
        <w:rPr>
          <w:rFonts w:hint="default"/>
        </w:rPr>
      </w:pPr>
      <w:bookmarkStart w:id="24" w:name="_Toc5926"/>
      <w:bookmarkStart w:id="25" w:name="_Toc30494"/>
      <w:bookmarkStart w:id="26" w:name="_Toc15608"/>
      <w:r>
        <w:rPr>
          <w:rFonts w:hint="default"/>
          <w:rtl w:val="0"/>
        </w:rPr>
        <w:t>Mô hình hóa yêu cầu</w:t>
      </w:r>
      <w:bookmarkEnd w:id="24"/>
      <w:bookmarkEnd w:id="25"/>
      <w:bookmarkEnd w:id="26"/>
    </w:p>
    <w:p>
      <w:pPr>
        <w:pStyle w:val="55"/>
        <w:bidi w:val="0"/>
        <w:rPr>
          <w:rFonts w:hint="default"/>
        </w:rPr>
      </w:pPr>
      <w:bookmarkStart w:id="27" w:name="_2et92p0" w:colFirst="0" w:colLast="0"/>
      <w:bookmarkEnd w:id="27"/>
      <w:bookmarkStart w:id="28" w:name="_Toc12066"/>
      <w:bookmarkStart w:id="29" w:name="_Toc4223"/>
      <w:bookmarkStart w:id="30" w:name="_Toc3631"/>
      <w:r>
        <w:rPr>
          <w:rFonts w:hint="default"/>
          <w:rtl w:val="0"/>
        </w:rPr>
        <w:t>Xác định Actor:</w:t>
      </w:r>
      <w:bookmarkEnd w:id="28"/>
      <w:bookmarkEnd w:id="29"/>
      <w:bookmarkEnd w:id="30"/>
    </w:p>
    <w:p>
      <w:pPr>
        <w:ind w:left="0" w:leftChars="0" w:firstLine="478" w:firstLineChars="184"/>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Cá</w:t>
      </w:r>
      <w:r>
        <w:rPr>
          <w:rStyle w:val="61"/>
          <w:rFonts w:hint="default"/>
          <w:rtl w:val="0"/>
        </w:rPr>
        <w:t xml:space="preserve">c Actor tác động vào hệ thống cho thuê xe đạp </w:t>
      </w:r>
      <w:r>
        <w:rPr>
          <w:rStyle w:val="61"/>
          <w:rFonts w:hint="default"/>
          <w:rtl w:val="0"/>
          <w:lang w:val="en-US"/>
        </w:rPr>
        <w:t>ECO Bicycle for Rent</w:t>
      </w:r>
      <w:r>
        <w:rPr>
          <w:rStyle w:val="61"/>
          <w:rFonts w:hint="default"/>
          <w:rtl w:val="0"/>
        </w:rPr>
        <w:t xml:space="preserve"> lần lượt là Khách, Người</w:t>
      </w:r>
      <w:r>
        <w:rPr>
          <w:rStyle w:val="61"/>
          <w:rFonts w:hint="default"/>
          <w:rtl w:val="0"/>
          <w:lang w:val="en-US"/>
        </w:rPr>
        <w:t xml:space="preserve"> </w:t>
      </w:r>
      <w:r>
        <w:rPr>
          <w:rStyle w:val="61"/>
          <w:rFonts w:hint="default"/>
          <w:rtl w:val="0"/>
        </w:rPr>
        <w:t>dùng, Người Quản lý và một số thiết bị ngoại vi như máy giữ xe, máy bán thẻ, ….</w:t>
      </w:r>
    </w:p>
    <w:p>
      <w:pPr>
        <w:pStyle w:val="55"/>
        <w:bidi w:val="0"/>
        <w:rPr>
          <w:rFonts w:hint="default"/>
        </w:rPr>
      </w:pPr>
      <w:bookmarkStart w:id="31" w:name="_Toc21118"/>
      <w:bookmarkStart w:id="32" w:name="_Toc22717"/>
      <w:bookmarkStart w:id="33" w:name="_Toc25984"/>
      <w:r>
        <w:rPr>
          <w:rFonts w:hint="default"/>
          <w:rtl w:val="0"/>
        </w:rPr>
        <w:t>Sơ đồ Use Case:</w:t>
      </w:r>
      <w:bookmarkEnd w:id="31"/>
      <w:bookmarkEnd w:id="32"/>
      <w:bookmarkEnd w:id="33"/>
    </w:p>
    <w:p>
      <w:pPr>
        <w:pStyle w:val="52"/>
        <w:bidi w:val="0"/>
        <w:rPr>
          <w:rFonts w:hint="default"/>
        </w:rPr>
      </w:pPr>
      <w:r>
        <w:rPr>
          <w:rFonts w:hint="default"/>
          <w:rtl w:val="0"/>
        </w:rPr>
        <w:t>Dựa trên các yêu cầu chức năng, nhóm chúng em đã xác định các Use case và mô hình hóa thành sơ đồ Use case tổng quát sau:</w:t>
      </w:r>
    </w:p>
    <w:p>
      <w:pPr>
        <w:pStyle w:val="56"/>
        <w:bidi w:val="0"/>
        <w:rPr>
          <w:rFonts w:hint="default"/>
        </w:rPr>
      </w:pPr>
      <w:r>
        <w:drawing>
          <wp:inline distT="0" distB="0" distL="114300" distR="114300">
            <wp:extent cx="5934710" cy="4440555"/>
            <wp:effectExtent l="0" t="0" r="8890" b="444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10"/>
                    <a:stretch>
                      <a:fillRect/>
                    </a:stretch>
                  </pic:blipFill>
                  <pic:spPr>
                    <a:xfrm>
                      <a:off x="0" y="0"/>
                      <a:ext cx="5934710" cy="4440555"/>
                    </a:xfrm>
                    <a:prstGeom prst="rect">
                      <a:avLst/>
                    </a:prstGeom>
                    <a:noFill/>
                    <a:ln>
                      <a:noFill/>
                    </a:ln>
                  </pic:spPr>
                </pic:pic>
              </a:graphicData>
            </a:graphic>
          </wp:inline>
        </w:drawing>
      </w:r>
    </w:p>
    <w:p>
      <w:pPr>
        <w:pStyle w:val="57"/>
        <w:bidi w:val="0"/>
        <w:rPr>
          <w:rFonts w:hint="default"/>
        </w:rPr>
      </w:pPr>
      <w:bookmarkStart w:id="34" w:name="_3dy6vkm" w:colFirst="0" w:colLast="0"/>
      <w:bookmarkEnd w:id="34"/>
      <w:bookmarkStart w:id="35" w:name="_Toc28490"/>
      <w:bookmarkStart w:id="36" w:name="_Toc22519"/>
      <w:r>
        <w:rPr>
          <w:rFonts w:hint="default"/>
          <w:lang w:val="en-US"/>
        </w:rPr>
        <w:t>Sơ đồ Use case</w:t>
      </w:r>
      <w:bookmarkEnd w:id="35"/>
      <w:bookmarkEnd w:id="36"/>
    </w:p>
    <w:p>
      <w:pPr>
        <w:pStyle w:val="55"/>
        <w:bidi w:val="0"/>
        <w:rPr>
          <w:rFonts w:hint="default"/>
        </w:rPr>
      </w:pPr>
      <w:bookmarkStart w:id="37" w:name="_Toc32491"/>
      <w:bookmarkStart w:id="38" w:name="_Toc20882"/>
      <w:bookmarkStart w:id="39" w:name="_Toc10141"/>
      <w:r>
        <w:rPr>
          <w:rFonts w:hint="default"/>
          <w:rtl w:val="0"/>
        </w:rPr>
        <w:t>Mô tả các Use Case</w:t>
      </w:r>
      <w:bookmarkEnd w:id="37"/>
      <w:bookmarkEnd w:id="38"/>
      <w:bookmarkEnd w:id="39"/>
    </w:p>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Use Case Đăng nhập</w:t>
      </w:r>
    </w:p>
    <w:p>
      <w:pPr>
        <w:ind w:left="0" w:firstLine="0"/>
        <w:rPr>
          <w:rFonts w:hint="default" w:ascii="Times New Roman" w:hAnsi="Times New Roman" w:cs="Times New Roman"/>
          <w:color w:val="auto"/>
          <w:sz w:val="26"/>
          <w:szCs w:val="26"/>
        </w:rPr>
      </w:pPr>
    </w:p>
    <w:tbl>
      <w:tblPr>
        <w:tblStyle w:val="22"/>
        <w:tblpPr w:leftFromText="180" w:rightFromText="180" w:topFromText="180" w:bottomFromText="180" w:vertAnchor="text" w:tblpX="24" w:tblpY="0"/>
        <w:tblW w:w="91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1365"/>
        <w:gridCol w:w="66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9150" w:type="dxa"/>
            <w:gridSpan w:val="3"/>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 -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9150" w:type="dxa"/>
            <w:gridSpan w:val="3"/>
          </w:tcPr>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w:t>
            </w:r>
          </w:p>
        </w:tc>
        <w:tc>
          <w:tcPr>
            <w:tcW w:w="666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 -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c>
          <w:tcPr>
            <w:tcW w:w="6660" w:type="dxa"/>
          </w:tcPr>
          <w:p>
            <w:pPr>
              <w:widowControl w:val="0"/>
              <w:rPr>
                <w:rFonts w:hint="default" w:ascii="Times New Roman" w:hAnsi="Times New Roman" w:cs="Times New Roman"/>
                <w:b/>
                <w:color w:val="auto"/>
                <w:sz w:val="26"/>
                <w:szCs w:val="26"/>
              </w:rPr>
            </w:pPr>
            <w:r>
              <w:rPr>
                <w:rFonts w:hint="default" w:ascii="Times New Roman" w:hAnsi="Times New Roman" w:cs="Times New Roman"/>
                <w:color w:val="auto"/>
                <w:sz w:val="26"/>
                <w:szCs w:val="26"/>
                <w:rtl w:val="0"/>
              </w:rPr>
              <w:t xml:space="preserve">Người quản lý, người dùng đăng nhập vào hệ thống </w:t>
            </w:r>
            <w:r>
              <w:rPr>
                <w:rFonts w:hint="default" w:ascii="Times New Roman" w:hAnsi="Times New Roman" w:cs="Times New Roman"/>
                <w:b/>
                <w:color w:val="auto"/>
                <w:sz w:val="26"/>
                <w:szCs w:val="26"/>
                <w:rtl w:val="0"/>
              </w:rPr>
              <w:t>window form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Tác nhân</w:t>
            </w:r>
          </w:p>
        </w:tc>
        <w:tc>
          <w:tcPr>
            <w:tcW w:w="666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Quản Lý, 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Bao gồm các tác nhân (include)</w:t>
            </w:r>
          </w:p>
        </w:tc>
        <w:tc>
          <w:tcPr>
            <w:tcW w:w="666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Mở rộng các tác nhân (extend)</w:t>
            </w:r>
          </w:p>
        </w:tc>
        <w:tc>
          <w:tcPr>
            <w:tcW w:w="6660" w:type="dxa"/>
          </w:tcPr>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Điều kiện tiên quyết</w:t>
            </w:r>
          </w:p>
        </w:tc>
        <w:tc>
          <w:tcPr>
            <w:tcW w:w="666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được cấp tài khoản username và Password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9150" w:type="dxa"/>
            <w:gridSpan w:val="3"/>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sự kiện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chính</w:t>
            </w:r>
          </w:p>
        </w:tc>
        <w:tc>
          <w:tcPr>
            <w:tcW w:w="6660" w:type="dxa"/>
          </w:tcPr>
          <w:p>
            <w:pPr>
              <w:widowControl w:val="0"/>
              <w:numPr>
                <w:ilvl w:val="0"/>
                <w:numId w:val="6"/>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chọn Đăng nhập</w:t>
            </w:r>
          </w:p>
          <w:p>
            <w:pPr>
              <w:widowControl w:val="0"/>
              <w:numPr>
                <w:ilvl w:val="0"/>
                <w:numId w:val="6"/>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load màn hình đăng nhập</w:t>
            </w:r>
          </w:p>
          <w:p>
            <w:pPr>
              <w:widowControl w:val="0"/>
              <w:numPr>
                <w:ilvl w:val="0"/>
                <w:numId w:val="6"/>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Người dùng nhập tên và mật khẩu</w:t>
            </w:r>
          </w:p>
          <w:p>
            <w:pPr>
              <w:widowControl w:val="0"/>
              <w:numPr>
                <w:ilvl w:val="0"/>
                <w:numId w:val="6"/>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Hệ thống kiểm tra tên và mật khẩu. Nếu tên và mật khẩu không đúng hệ thống thông báo A1. Ngược lại hệ thống chuyển sang màn hình chức năng  </w:t>
            </w:r>
          </w:p>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phụ</w:t>
            </w:r>
          </w:p>
        </w:tc>
        <w:tc>
          <w:tcPr>
            <w:tcW w:w="666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A1. “Tên đăng nhập và mật khẩu không chính xác”</w:t>
            </w:r>
          </w:p>
        </w:tc>
      </w:tr>
    </w:tbl>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rPr>
      </w:pPr>
      <w:r>
        <w:rPr>
          <w:rFonts w:hint="default" w:ascii="Times New Roman" w:hAnsi="Times New Roman" w:cs="Times New Roman" w:eastAsiaTheme="minorEastAsia"/>
          <w:color w:val="auto"/>
          <w:sz w:val="26"/>
          <w:szCs w:val="26"/>
          <w:rtl w:val="0"/>
        </w:rPr>
        <w:t xml:space="preserve">Use </w:t>
      </w:r>
      <w:r>
        <w:rPr>
          <w:rFonts w:hint="default" w:ascii="Times New Roman" w:hAnsi="Times New Roman" w:cs="Times New Roman"/>
          <w:color w:val="auto"/>
          <w:sz w:val="26"/>
          <w:szCs w:val="26"/>
          <w:rtl w:val="0"/>
        </w:rPr>
        <w:t>case Hoàn trả thẻ</w:t>
      </w:r>
    </w:p>
    <w:p>
      <w:pPr>
        <w:pStyle w:val="56"/>
        <w:bidi w:val="0"/>
        <w:rPr>
          <w:rFonts w:hint="default"/>
        </w:rPr>
      </w:pPr>
      <w:bookmarkStart w:id="40" w:name="_64zhle2nceqo" w:colFirst="0" w:colLast="0"/>
      <w:bookmarkEnd w:id="40"/>
      <w:r>
        <w:rPr>
          <w:rFonts w:hint="default"/>
        </w:rPr>
        <w:drawing>
          <wp:inline distT="114300" distB="114300" distL="114300" distR="114300">
            <wp:extent cx="2933700" cy="1343025"/>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43" name="image38.png"/>
                    <pic:cNvPicPr preferRelativeResize="0"/>
                  </pic:nvPicPr>
                  <pic:blipFill>
                    <a:blip r:embed="rId11"/>
                    <a:srcRect/>
                    <a:stretch>
                      <a:fillRect/>
                    </a:stretch>
                  </pic:blipFill>
                  <pic:spPr>
                    <a:xfrm>
                      <a:off x="0" y="0"/>
                      <a:ext cx="2933700" cy="1343025"/>
                    </a:xfrm>
                    <a:prstGeom prst="rect">
                      <a:avLst/>
                    </a:prstGeom>
                  </pic:spPr>
                </pic:pic>
              </a:graphicData>
            </a:graphic>
          </wp:inline>
        </w:drawing>
      </w:r>
    </w:p>
    <w:p>
      <w:pPr>
        <w:pStyle w:val="57"/>
        <w:bidi w:val="0"/>
        <w:rPr>
          <w:rFonts w:hint="default"/>
        </w:rPr>
      </w:pPr>
      <w:bookmarkStart w:id="41" w:name="_Toc7114"/>
      <w:bookmarkStart w:id="42" w:name="_Toc32086"/>
      <w:r>
        <w:rPr>
          <w:rFonts w:hint="default"/>
          <w:rtl w:val="0"/>
        </w:rPr>
        <w:t>Use case Hoàn trả thẻ</w:t>
      </w:r>
      <w:bookmarkEnd w:id="41"/>
      <w:bookmarkEnd w:id="42"/>
    </w:p>
    <w:p>
      <w:pPr>
        <w:pStyle w:val="56"/>
        <w:bidi w:val="0"/>
        <w:rPr>
          <w:rFonts w:hint="default"/>
        </w:rPr>
      </w:pPr>
    </w:p>
    <w:tbl>
      <w:tblPr>
        <w:tblStyle w:val="9"/>
        <w:tblW w:w="0" w:type="auto"/>
        <w:tblInd w:w="-23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80"/>
        <w:gridCol w:w="1520"/>
        <w:gridCol w:w="71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9201" w:type="dxa"/>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rPr>
              <w:t xml:space="preserve">UC - </w:t>
            </w:r>
            <w:r>
              <w:rPr>
                <w:rFonts w:hint="default" w:ascii="Times New Roman" w:hAnsi="Times New Roman" w:cs="Times New Roman"/>
                <w:i w:val="0"/>
                <w:iCs w:val="0"/>
                <w:color w:val="000000"/>
                <w:sz w:val="24"/>
                <w:szCs w:val="24"/>
                <w:u w:val="none"/>
                <w:vertAlign w:val="baseline"/>
                <w:lang w:val="en-US"/>
              </w:rPr>
              <w:t>Hoàn trả thẻ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9201" w:type="dxa"/>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100"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Tên </w:t>
            </w:r>
          </w:p>
        </w:tc>
        <w:tc>
          <w:tcPr>
            <w:tcW w:w="71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rPr>
              <w:t xml:space="preserve">UC- </w:t>
            </w:r>
            <w:r>
              <w:rPr>
                <w:rFonts w:hint="default" w:ascii="Times New Roman" w:hAnsi="Times New Roman" w:cs="Times New Roman"/>
                <w:i w:val="0"/>
                <w:iCs w:val="0"/>
                <w:color w:val="000000"/>
                <w:sz w:val="24"/>
                <w:szCs w:val="24"/>
                <w:u w:val="none"/>
                <w:vertAlign w:val="baseline"/>
                <w:lang w:val="en-US"/>
              </w:rPr>
              <w:t>Hoàn trả thẻ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100"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Mô tả</w:t>
            </w:r>
          </w:p>
        </w:tc>
        <w:tc>
          <w:tcPr>
            <w:tcW w:w="71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Người dùng  đăng nhập vào hệ thống </w:t>
            </w:r>
            <w:r>
              <w:rPr>
                <w:rFonts w:hint="default" w:ascii="Times New Roman" w:hAnsi="Times New Roman" w:cs="Times New Roman"/>
                <w:b/>
                <w:bCs/>
                <w:i w:val="0"/>
                <w:iCs w:val="0"/>
                <w:color w:val="000000"/>
                <w:sz w:val="24"/>
                <w:szCs w:val="24"/>
                <w:u w:val="none"/>
                <w:vertAlign w:val="baseline"/>
              </w:rPr>
              <w:t>window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100"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Tác nhân</w:t>
            </w:r>
          </w:p>
        </w:tc>
        <w:tc>
          <w:tcPr>
            <w:tcW w:w="71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Người dùng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100"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Bao gồm các tác nhân (include)</w:t>
            </w:r>
          </w:p>
        </w:tc>
        <w:tc>
          <w:tcPr>
            <w:tcW w:w="71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100"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Mở rộng các tác nhân (extend)</w:t>
            </w:r>
          </w:p>
        </w:tc>
        <w:tc>
          <w:tcPr>
            <w:tcW w:w="71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2100"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tiên quyết</w:t>
            </w:r>
          </w:p>
        </w:tc>
        <w:tc>
          <w:tcPr>
            <w:tcW w:w="71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Người dùng đã đăng nhập vào hệ thống winform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9201" w:type="dxa"/>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sự kiện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80" w:type="dxa"/>
            <w:vMerge w:val="restart"/>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1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chính</w:t>
            </w:r>
          </w:p>
        </w:tc>
        <w:tc>
          <w:tcPr>
            <w:tcW w:w="71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numPr>
                <w:ilvl w:val="0"/>
                <w:numId w:val="7"/>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Người dùng chọn {</w:t>
            </w:r>
            <w:r>
              <w:rPr>
                <w:rFonts w:hint="default" w:ascii="Times New Roman" w:hAnsi="Times New Roman" w:cs="Times New Roman"/>
                <w:i w:val="0"/>
                <w:iCs w:val="0"/>
                <w:color w:val="000000"/>
                <w:sz w:val="24"/>
                <w:szCs w:val="24"/>
                <w:u w:val="none"/>
                <w:vertAlign w:val="baseline"/>
                <w:lang w:val="en-US"/>
              </w:rPr>
              <w:t>Hoàn trả thẻ</w:t>
            </w:r>
            <w:r>
              <w:rPr>
                <w:rFonts w:hint="default" w:ascii="Times New Roman" w:hAnsi="Times New Roman"/>
                <w:i w:val="0"/>
                <w:iCs w:val="0"/>
                <w:color w:val="000000"/>
                <w:sz w:val="24"/>
                <w:szCs w:val="24"/>
                <w:u w:val="none"/>
              </w:rPr>
              <w:t>}</w:t>
            </w:r>
          </w:p>
          <w:p>
            <w:pPr>
              <w:keepNext w:val="0"/>
              <w:keepLines w:val="0"/>
              <w:widowControl/>
              <w:numPr>
                <w:ilvl w:val="0"/>
                <w:numId w:val="7"/>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Hệ thống hiện thông báo xác nhận hoàn trả thẻ</w:t>
            </w:r>
          </w:p>
          <w:p>
            <w:pPr>
              <w:keepNext w:val="0"/>
              <w:keepLines w:val="0"/>
              <w:widowControl/>
              <w:numPr>
                <w:ilvl w:val="0"/>
                <w:numId w:val="7"/>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rPr>
            </w:pPr>
            <w:r>
              <w:rPr>
                <w:rFonts w:hint="default" w:ascii="Times New Roman" w:hAnsi="Times New Roman"/>
                <w:i w:val="0"/>
                <w:iCs w:val="0"/>
                <w:color w:val="000000"/>
                <w:sz w:val="24"/>
                <w:szCs w:val="24"/>
                <w:u w:val="none"/>
              </w:rPr>
              <w:t>Người dùng chọn đồng ý</w:t>
            </w:r>
          </w:p>
          <w:p>
            <w:pPr>
              <w:keepNext w:val="0"/>
              <w:keepLines w:val="0"/>
              <w:widowControl/>
              <w:numPr>
                <w:ilvl w:val="1"/>
                <w:numId w:val="7"/>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tiền trong máy bán thẻ có đủ không. Nếu không đủ thì thông báo A1</w:t>
            </w:r>
          </w:p>
          <w:p>
            <w:pPr>
              <w:keepNext w:val="0"/>
              <w:keepLines w:val="0"/>
              <w:widowControl/>
              <w:numPr>
                <w:ilvl w:val="1"/>
                <w:numId w:val="7"/>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cập nhật lại thông tin thẻ</w:t>
            </w:r>
          </w:p>
          <w:p>
            <w:pPr>
              <w:keepNext w:val="0"/>
              <w:keepLines w:val="0"/>
              <w:widowControl/>
              <w:numPr>
                <w:ilvl w:val="1"/>
                <w:numId w:val="7"/>
              </w:numPr>
              <w:suppressLineNumbers w:val="0"/>
              <w:bidi w:val="0"/>
              <w:spacing w:before="0" w:beforeAutospacing="1" w:after="0" w:afterAutospacing="1"/>
              <w:ind w:left="845" w:leftChars="0" w:hanging="425" w:firstLineChars="0"/>
              <w:textAlignment w:val="baseline"/>
            </w:pPr>
            <w:r>
              <w:rPr>
                <w:rFonts w:hint="default" w:ascii="Times New Roman" w:hAnsi="Times New Roman"/>
                <w:i w:val="0"/>
                <w:iCs w:val="0"/>
                <w:color w:val="000000"/>
                <w:sz w:val="24"/>
                <w:szCs w:val="24"/>
                <w:u w:val="none"/>
              </w:rPr>
              <w:t>Hệ thống trả tiền cho người dùng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580" w:type="dxa"/>
            <w:vMerge w:val="continue"/>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152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phụ</w:t>
            </w:r>
          </w:p>
        </w:tc>
        <w:tc>
          <w:tcPr>
            <w:tcW w:w="71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A1. “Hiện tại không thể hoàn trả thẻ”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100"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sau</w:t>
            </w:r>
          </w:p>
        </w:tc>
        <w:tc>
          <w:tcPr>
            <w:tcW w:w="7101"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r>
    </w:tbl>
    <w:p>
      <w:pPr>
        <w:ind w:left="864" w:firstLine="0"/>
        <w:rPr>
          <w:rFonts w:hint="default" w:ascii="Times New Roman" w:hAnsi="Times New Roman" w:cs="Times New Roman"/>
          <w:color w:val="auto"/>
          <w:sz w:val="26"/>
          <w:szCs w:val="26"/>
        </w:rPr>
      </w:pPr>
    </w:p>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ascii="Times New Roman" w:hAnsi="Times New Roman" w:cs="Times New Roman"/>
          <w:color w:val="auto"/>
          <w:sz w:val="26"/>
          <w:szCs w:val="26"/>
        </w:rPr>
      </w:pPr>
      <w:r>
        <w:rPr>
          <w:rFonts w:hint="default"/>
          <w:rtl w:val="0"/>
        </w:rPr>
        <w:t xml:space="preserve">Use </w:t>
      </w:r>
      <w:r>
        <w:rPr>
          <w:rFonts w:hint="default" w:ascii="Times New Roman" w:hAnsi="Times New Roman" w:cs="Times New Roman" w:eastAsiaTheme="minorEastAsia"/>
          <w:color w:val="auto"/>
          <w:sz w:val="26"/>
          <w:szCs w:val="26"/>
          <w:rtl w:val="0"/>
        </w:rPr>
        <w:t xml:space="preserve">case </w:t>
      </w:r>
      <w:r>
        <w:rPr>
          <w:rFonts w:hint="default"/>
          <w:rtl w:val="0"/>
        </w:rPr>
        <w:t>Quản lý chi nhánh</w:t>
      </w:r>
    </w:p>
    <w:p>
      <w:pPr>
        <w:pStyle w:val="5"/>
        <w:ind w:firstLine="864"/>
        <w:rPr>
          <w:rFonts w:hint="default" w:ascii="Times New Roman" w:hAnsi="Times New Roman" w:cs="Times New Roman"/>
          <w:color w:val="auto"/>
          <w:sz w:val="26"/>
          <w:szCs w:val="26"/>
        </w:rPr>
      </w:pPr>
      <w:bookmarkStart w:id="43" w:name="_418udnkc5anu" w:colFirst="0" w:colLast="0"/>
      <w:bookmarkEnd w:id="43"/>
    </w:p>
    <w:p>
      <w:pPr>
        <w:pStyle w:val="55"/>
        <w:numPr>
          <w:ilvl w:val="2"/>
          <w:numId w:val="0"/>
        </w:numPr>
        <w:bidi w:val="0"/>
        <w:ind w:leftChars="0"/>
        <w:rPr>
          <w:rFonts w:hint="default"/>
        </w:rPr>
      </w:pPr>
    </w:p>
    <w:p>
      <w:pPr>
        <w:ind w:left="864"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3843020" cy="2451100"/>
            <wp:effectExtent l="0" t="0" r="5080" b="0"/>
            <wp:docPr id="14" name="image2.png"/>
            <wp:cNvGraphicFramePr/>
            <a:graphic xmlns:a="http://schemas.openxmlformats.org/drawingml/2006/main">
              <a:graphicData uri="http://schemas.openxmlformats.org/drawingml/2006/picture">
                <pic:pic xmlns:pic="http://schemas.openxmlformats.org/drawingml/2006/picture">
                  <pic:nvPicPr>
                    <pic:cNvPr id="14" name="image2.png"/>
                    <pic:cNvPicPr preferRelativeResize="0"/>
                  </pic:nvPicPr>
                  <pic:blipFill>
                    <a:blip r:embed="rId12"/>
                    <a:srcRect/>
                    <a:stretch>
                      <a:fillRect/>
                    </a:stretch>
                  </pic:blipFill>
                  <pic:spPr>
                    <a:xfrm>
                      <a:off x="0" y="0"/>
                      <a:ext cx="3843020" cy="2451100"/>
                    </a:xfrm>
                    <a:prstGeom prst="rect">
                      <a:avLst/>
                    </a:prstGeom>
                  </pic:spPr>
                </pic:pic>
              </a:graphicData>
            </a:graphic>
          </wp:inline>
        </w:drawing>
      </w:r>
    </w:p>
    <w:p>
      <w:pPr>
        <w:pStyle w:val="57"/>
        <w:bidi w:val="0"/>
        <w:rPr>
          <w:rFonts w:hint="default"/>
        </w:rPr>
      </w:pPr>
      <w:bookmarkStart w:id="44" w:name="_Toc15860"/>
      <w:bookmarkStart w:id="45" w:name="_Toc27845"/>
      <w:r>
        <w:rPr>
          <w:rFonts w:hint="default"/>
          <w:rtl w:val="0"/>
        </w:rPr>
        <w:t>Use case Quản lý chi nhánh</w:t>
      </w:r>
      <w:bookmarkEnd w:id="44"/>
      <w:bookmarkEnd w:id="45"/>
    </w:p>
    <w:tbl>
      <w:tblPr>
        <w:tblStyle w:val="9"/>
        <w:tblW w:w="0" w:type="auto"/>
        <w:tblInd w:w="-1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70"/>
        <w:gridCol w:w="2476"/>
        <w:gridCol w:w="64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 - Quản lý chi nhánh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Tên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Quản lý chi nhánh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Mô tả</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Người quản lý đăng nhập vào hệ thống </w:t>
            </w:r>
            <w:r>
              <w:rPr>
                <w:rFonts w:hint="default" w:ascii="Times New Roman" w:hAnsi="Times New Roman" w:cs="Times New Roman"/>
                <w:b/>
                <w:bCs/>
                <w:i w:val="0"/>
                <w:iCs w:val="0"/>
                <w:color w:val="000000"/>
                <w:sz w:val="24"/>
                <w:szCs w:val="24"/>
                <w:u w:val="none"/>
                <w:vertAlign w:val="baseline"/>
              </w:rPr>
              <w:t>window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Tác nhân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Quản Lý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Bao gồm các tác nhân (include)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Mở rộng các tác nhân (extend)</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 Thêm mới chi nhánh, UC Cập nhật chi nhánh, UC Sửa chi nhánh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tiên quyết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Người dùng được cấp tài khoản username và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sự kiện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70" w:type="dxa"/>
            <w:vMerge w:val="restart"/>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247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chính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numPr>
                <w:ilvl w:val="0"/>
                <w:numId w:val="8"/>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rPr>
              <w:t>Ngư</w:t>
            </w:r>
            <w:r>
              <w:rPr>
                <w:rFonts w:hint="default" w:ascii="Times New Roman" w:hAnsi="Times New Roman"/>
                <w:i w:val="0"/>
                <w:iCs w:val="0"/>
                <w:color w:val="000000"/>
                <w:sz w:val="24"/>
                <w:szCs w:val="24"/>
                <w:u w:val="none"/>
                <w:lang w:val="en-US"/>
              </w:rPr>
              <w:t>ời dùng chọn {Quản lý chi nhánh}</w:t>
            </w:r>
          </w:p>
          <w:p>
            <w:pPr>
              <w:keepNext w:val="0"/>
              <w:keepLines w:val="0"/>
              <w:widowControl/>
              <w:numPr>
                <w:ilvl w:val="0"/>
                <w:numId w:val="8"/>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load danh sách các chi nhánh hiện có</w:t>
            </w:r>
          </w:p>
          <w:p>
            <w:pPr>
              <w:keepNext w:val="0"/>
              <w:keepLines w:val="0"/>
              <w:widowControl/>
              <w:numPr>
                <w:ilvl w:val="0"/>
                <w:numId w:val="8"/>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có thể</w:t>
            </w:r>
          </w:p>
          <w:p>
            <w:pPr>
              <w:keepNext w:val="0"/>
              <w:keepLines w:val="0"/>
              <w:widowControl/>
              <w:numPr>
                <w:ilvl w:val="1"/>
                <w:numId w:val="8"/>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 xml:space="preserve"> Thêm mới chi nhánh</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nhập tên chi nhánh, Địa chỉ</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nếu {tên chi nhánh} và {địa chỉ} rỗng thì thông báo A1</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nếu {tên chi nhánh} hoặc {địa chỉ} đã tồn tại thì thông báo A2</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cập nhật mới cho chi nhánh xuống cơ sở dữ liệu</w:t>
            </w:r>
          </w:p>
          <w:p>
            <w:pPr>
              <w:keepNext w:val="0"/>
              <w:keepLines w:val="0"/>
              <w:widowControl/>
              <w:numPr>
                <w:ilvl w:val="1"/>
                <w:numId w:val="8"/>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Sửa chi nhánh</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chọn chi nhánh cần chỉnh sửa và nhập tên chi nhánh, và địa chỉ mới</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nếu {tên chi nhánh} và {địa chỉ} rỗng thì thông báo A1</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nếu {tên chi nhánh} hoặc {địa chỉ} đã tồn tại thì thông báo A2</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cập nhật mới chi nhánh xuống cơ sở dữ liệu</w:t>
            </w:r>
          </w:p>
          <w:p>
            <w:pPr>
              <w:keepNext w:val="0"/>
              <w:keepLines w:val="0"/>
              <w:widowControl/>
              <w:numPr>
                <w:ilvl w:val="1"/>
                <w:numId w:val="8"/>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 xml:space="preserve"> Xóa chi nhánh</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chọn tên chi nhánh cần xóa</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nếu chi nhánh vẫn còn chứa xe thì thông báo A3</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xóa chi nhánh xuống cơ sở dữ liệu</w:t>
            </w:r>
          </w:p>
          <w:p>
            <w:pPr>
              <w:keepNext w:val="0"/>
              <w:keepLines w:val="0"/>
              <w:widowControl/>
              <w:numPr>
                <w:ilvl w:val="1"/>
                <w:numId w:val="8"/>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Phân bổ xe</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chọn chức năng phân bổ xe</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load màn hình phân bổ</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chọn danh sách các xe trong trạm cần phân bổ và chọn nút “Phân bổ”</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số lượng cần phân bổ phù hợp với điều kiện thì cập nhật xuống cơ sở dữ liệu. nếu không phù hợp thì thông báo A4</w:t>
            </w:r>
          </w:p>
          <w:p>
            <w:pPr>
              <w:keepNext w:val="0"/>
              <w:keepLines w:val="0"/>
              <w:widowControl/>
              <w:numPr>
                <w:ilvl w:val="1"/>
                <w:numId w:val="8"/>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Phân bổ thẻ xe</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chọn chức năng phân bổ thẻ xe</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load danh sách xe hiện có trong chi nhánh</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chọn danh sách các xe trong trạm cần phân bổ và chọn nút “Phân bổ”</w:t>
            </w:r>
          </w:p>
          <w:p>
            <w:pPr>
              <w:keepNext w:val="0"/>
              <w:keepLines w:val="0"/>
              <w:widowControl/>
              <w:numPr>
                <w:ilvl w:val="2"/>
                <w:numId w:val="8"/>
              </w:numPr>
              <w:suppressLineNumbers w:val="0"/>
              <w:bidi w:val="0"/>
              <w:spacing w:before="0" w:beforeAutospacing="1" w:after="0" w:afterAutospacing="1"/>
              <w:ind w:left="1265" w:leftChars="0" w:hanging="425" w:firstLineChars="0"/>
              <w:textAlignment w:val="baseline"/>
            </w:pPr>
            <w:r>
              <w:rPr>
                <w:rFonts w:hint="default" w:ascii="Times New Roman" w:hAnsi="Times New Roman"/>
                <w:i w:val="0"/>
                <w:iCs w:val="0"/>
                <w:color w:val="000000"/>
                <w:sz w:val="24"/>
                <w:szCs w:val="24"/>
                <w:u w:val="none"/>
                <w:lang w:val="en-US"/>
              </w:rPr>
              <w:t xml:space="preserve">Hệ thống kiểm tra số lượng cần phân bổ phù hợp với điều kiện thì cập nhật xuống cơ sở dữ liệu. </w:t>
            </w:r>
            <w:r>
              <w:rPr>
                <w:rFonts w:hint="default" w:ascii="Times New Roman" w:hAnsi="Times New Roman"/>
                <w:i w:val="0"/>
                <w:iCs w:val="0"/>
                <w:color w:val="000000"/>
                <w:sz w:val="24"/>
                <w:szCs w:val="24"/>
                <w:u w:val="none"/>
              </w:rPr>
              <w:t>nếu không phù hợp thì thông báo A5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770" w:type="dxa"/>
            <w:vMerge w:val="continue"/>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rPr>
                <w:color w:val="0000FF"/>
              </w:rPr>
            </w:pPr>
          </w:p>
        </w:tc>
        <w:tc>
          <w:tcPr>
            <w:tcW w:w="247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phụ</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A1. “Tên chi nhánh và địa chỉ  không được phép rỗng”</w:t>
            </w:r>
          </w:p>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A2. “Tên chi nhánh hoặc địa chỉ đã tồn tại”</w:t>
            </w:r>
          </w:p>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A3. “Không xóa được chi nhánh vì chi nhánh vẫn còn chứa xe chưa phân bổ” </w:t>
            </w:r>
          </w:p>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A4. “Vui lòng kiểm tra lại danh sách xe cần phân bổ”</w:t>
            </w:r>
          </w:p>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A4. “Vui lòng kiểm tra lại số lượng thẻ cần phân bổ”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sau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p>
        </w:tc>
      </w:tr>
    </w:tbl>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rPr>
      </w:pPr>
      <w:r>
        <w:rPr>
          <w:rFonts w:hint="default"/>
          <w:rtl w:val="0"/>
        </w:rPr>
        <w:t>UC - Quản lý thẻ xe</w:t>
      </w:r>
    </w:p>
    <w:p>
      <w:pPr>
        <w:ind w:left="864" w:firstLine="0"/>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Pr>
        <w:drawing>
          <wp:inline distT="114300" distB="114300" distL="114300" distR="114300">
            <wp:extent cx="4330700" cy="19812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36" name="image27.png"/>
                    <pic:cNvPicPr preferRelativeResize="0"/>
                  </pic:nvPicPr>
                  <pic:blipFill>
                    <a:blip r:embed="rId13"/>
                    <a:srcRect/>
                    <a:stretch>
                      <a:fillRect/>
                    </a:stretch>
                  </pic:blipFill>
                  <pic:spPr>
                    <a:xfrm>
                      <a:off x="0" y="0"/>
                      <a:ext cx="4330700" cy="1981200"/>
                    </a:xfrm>
                    <a:prstGeom prst="rect">
                      <a:avLst/>
                    </a:prstGeom>
                  </pic:spPr>
                </pic:pic>
              </a:graphicData>
            </a:graphic>
          </wp:inline>
        </w:drawing>
      </w:r>
    </w:p>
    <w:p>
      <w:pPr>
        <w:ind w:left="864" w:firstLine="0"/>
        <w:rPr>
          <w:rFonts w:hint="default" w:ascii="Times New Roman" w:hAnsi="Times New Roman" w:cs="Times New Roman"/>
          <w:color w:val="auto"/>
          <w:sz w:val="26"/>
          <w:szCs w:val="26"/>
        </w:rPr>
      </w:pPr>
    </w:p>
    <w:p>
      <w:pPr>
        <w:pStyle w:val="57"/>
        <w:bidi w:val="0"/>
        <w:rPr>
          <w:rFonts w:hint="default"/>
        </w:rPr>
      </w:pPr>
      <w:bookmarkStart w:id="46" w:name="_Toc3497"/>
      <w:bookmarkStart w:id="47" w:name="_Toc21575"/>
      <w:r>
        <w:rPr>
          <w:rFonts w:hint="default"/>
          <w:rtl w:val="0"/>
        </w:rPr>
        <w:t>UC - Quản lý thẻ xe</w:t>
      </w:r>
      <w:bookmarkEnd w:id="46"/>
      <w:bookmarkEnd w:id="47"/>
    </w:p>
    <w:tbl>
      <w:tblPr>
        <w:tblStyle w:val="9"/>
        <w:tblW w:w="0" w:type="auto"/>
        <w:tblInd w:w="-25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37"/>
        <w:gridCol w:w="1143"/>
        <w:gridCol w:w="77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9529" w:type="dxa"/>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 - Quản lý thẻ xe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Tên </w:t>
            </w:r>
          </w:p>
        </w:tc>
        <w:tc>
          <w:tcPr>
            <w:tcW w:w="77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 - Quản lý thẻ xe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Mô tả</w:t>
            </w:r>
          </w:p>
        </w:tc>
        <w:tc>
          <w:tcPr>
            <w:tcW w:w="77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Người quản lý đăng nhập vào hệ thống </w:t>
            </w:r>
            <w:r>
              <w:rPr>
                <w:rFonts w:hint="default" w:ascii="Times New Roman" w:hAnsi="Times New Roman" w:cs="Times New Roman"/>
                <w:b/>
                <w:bCs/>
                <w:i w:val="0"/>
                <w:iCs w:val="0"/>
                <w:color w:val="000000"/>
                <w:sz w:val="24"/>
                <w:szCs w:val="24"/>
                <w:u w:val="none"/>
                <w:vertAlign w:val="baseline"/>
              </w:rPr>
              <w:t>window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Tác nhân</w:t>
            </w:r>
          </w:p>
        </w:tc>
        <w:tc>
          <w:tcPr>
            <w:tcW w:w="77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Quản Lý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Bao gồm các tác nhân (include)</w:t>
            </w:r>
          </w:p>
        </w:tc>
        <w:tc>
          <w:tcPr>
            <w:tcW w:w="77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Mở rộng các tác nhân (extend)</w:t>
            </w:r>
          </w:p>
        </w:tc>
        <w:tc>
          <w:tcPr>
            <w:tcW w:w="77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 Xem thông tin thẻ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tiên quyết</w:t>
            </w:r>
          </w:p>
        </w:tc>
        <w:tc>
          <w:tcPr>
            <w:tcW w:w="77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Người dùng được cấp tài khoản username và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9529" w:type="dxa"/>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sự kiện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vMerge w:val="restart"/>
            <w:tcBorders>
              <w:top w:val="nil"/>
              <w:left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chính</w:t>
            </w:r>
          </w:p>
        </w:tc>
        <w:tc>
          <w:tcPr>
            <w:tcW w:w="77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numPr>
                <w:ilvl w:val="0"/>
                <w:numId w:val="9"/>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cs="Times New Roman"/>
                <w:i w:val="0"/>
                <w:iCs w:val="0"/>
                <w:color w:val="000000"/>
                <w:sz w:val="24"/>
                <w:szCs w:val="24"/>
                <w:u w:val="none"/>
                <w:vertAlign w:val="baseline"/>
              </w:rPr>
              <w:t>Người dùng</w:t>
            </w:r>
            <w:r>
              <w:rPr>
                <w:rFonts w:hint="default" w:ascii="Times New Roman" w:hAnsi="Times New Roman"/>
                <w:i w:val="0"/>
                <w:iCs w:val="0"/>
                <w:color w:val="000000"/>
                <w:sz w:val="24"/>
                <w:szCs w:val="24"/>
                <w:u w:val="none"/>
                <w:lang w:val="en-US"/>
              </w:rPr>
              <w:t xml:space="preserve"> chọn {Quản lý thẻ xe}</w:t>
            </w:r>
          </w:p>
          <w:p>
            <w:pPr>
              <w:keepNext w:val="0"/>
              <w:keepLines w:val="0"/>
              <w:widowControl/>
              <w:numPr>
                <w:ilvl w:val="0"/>
                <w:numId w:val="9"/>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load danh sách thẻ xe</w:t>
            </w:r>
          </w:p>
          <w:p>
            <w:pPr>
              <w:keepNext w:val="0"/>
              <w:keepLines w:val="0"/>
              <w:widowControl/>
              <w:numPr>
                <w:ilvl w:val="0"/>
                <w:numId w:val="9"/>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có thể chọn</w:t>
            </w:r>
          </w:p>
          <w:p>
            <w:pPr>
              <w:keepNext w:val="0"/>
              <w:keepLines w:val="0"/>
              <w:widowControl/>
              <w:numPr>
                <w:ilvl w:val="0"/>
                <w:numId w:val="9"/>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Xem thông tin danh sách thẻ xe đã đăng ký</w:t>
            </w:r>
          </w:p>
          <w:p>
            <w:pPr>
              <w:keepNext w:val="0"/>
              <w:keepLines w:val="0"/>
              <w:widowControl/>
              <w:numPr>
                <w:ilvl w:val="0"/>
                <w:numId w:val="9"/>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Xem số lượng thẻ xe tại các máy tại chi nhánh và người dùng có thể chọn:</w:t>
            </w:r>
          </w:p>
          <w:p>
            <w:pPr>
              <w:keepNext w:val="0"/>
              <w:keepLines w:val="0"/>
              <w:widowControl/>
              <w:numPr>
                <w:ilvl w:val="1"/>
                <w:numId w:val="9"/>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Bổ sung thẻ xe tại máy</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Chọn máy cần bổ sung </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Nhập số lượng thẻ</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Nếu số lượng thẻ rỗng thì thông báo A1</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gửi thông báo cho nhân viên kỹ thuật</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Khi đã bổ sung thì hệ thống cập nhật xuống cơ sở dữ liệu</w:t>
            </w:r>
          </w:p>
          <w:p>
            <w:pPr>
              <w:keepNext w:val="0"/>
              <w:keepLines w:val="0"/>
              <w:widowControl/>
              <w:numPr>
                <w:ilvl w:val="1"/>
                <w:numId w:val="9"/>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Cất thẻ vào kho</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Chọn máy cần bổ sung </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Nhập số lượng thẻ</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Nếu số lượng thẻ quá số thẻ còn lại thì thông báo A2</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gửi thông báo cho nhân viên kỹ thuật</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pPr>
            <w:r>
              <w:rPr>
                <w:rFonts w:hint="default" w:ascii="Times New Roman" w:hAnsi="Times New Roman"/>
                <w:i w:val="0"/>
                <w:iCs w:val="0"/>
                <w:color w:val="000000"/>
                <w:sz w:val="24"/>
                <w:szCs w:val="24"/>
                <w:u w:val="none"/>
                <w:lang w:val="en-US"/>
              </w:rPr>
              <w:t xml:space="preserve">Khi đã cất vào kho thì hệ thống cập nhật </w:t>
            </w:r>
            <w:r>
              <w:rPr>
                <w:rFonts w:hint="default" w:ascii="Times New Roman" w:hAnsi="Times New Roman" w:cs="Times New Roman"/>
                <w:i w:val="0"/>
                <w:iCs w:val="0"/>
                <w:color w:val="000000"/>
                <w:sz w:val="24"/>
                <w:szCs w:val="24"/>
                <w:u w:val="none"/>
                <w:vertAlign w:val="baseline"/>
              </w:rPr>
              <w:t>xuống cơ sở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576" w:type="dxa"/>
            <w:vMerge w:val="continue"/>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phụ</w:t>
            </w:r>
          </w:p>
        </w:tc>
        <w:tc>
          <w:tcPr>
            <w:tcW w:w="77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A1. “Số lượng thẻ không được phép rỗng”</w:t>
            </w:r>
          </w:p>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A2. “Số lượng thẻ vượt quá số thẻ còn lại của máy”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sau</w:t>
            </w:r>
          </w:p>
        </w:tc>
        <w:tc>
          <w:tcPr>
            <w:tcW w:w="773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r>
    </w:tbl>
    <w:p>
      <w:pPr>
        <w:pStyle w:val="57"/>
        <w:numPr>
          <w:ilvl w:val="3"/>
          <w:numId w:val="0"/>
        </w:numPr>
        <w:bidi w:val="0"/>
        <w:ind w:leftChars="0"/>
        <w:jc w:val="both"/>
        <w:rPr>
          <w:rFonts w:hint="default"/>
        </w:rPr>
      </w:pPr>
    </w:p>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 </w:t>
      </w:r>
      <w:r>
        <w:rPr>
          <w:rFonts w:hint="default"/>
          <w:rtl w:val="0"/>
        </w:rPr>
        <w:t xml:space="preserve">Quản </w:t>
      </w:r>
      <w:r>
        <w:rPr>
          <w:rFonts w:hint="default" w:ascii="Times New Roman" w:hAnsi="Times New Roman" w:cs="Times New Roman"/>
          <w:color w:val="auto"/>
          <w:sz w:val="26"/>
          <w:szCs w:val="26"/>
          <w:rtl w:val="0"/>
        </w:rPr>
        <w:t>lý xe</w:t>
      </w: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color w:val="auto"/>
          <w:sz w:val="26"/>
          <w:szCs w:val="26"/>
        </w:rPr>
        <w:drawing>
          <wp:inline distT="114300" distB="114300" distL="114300" distR="114300">
            <wp:extent cx="4540885" cy="3274060"/>
            <wp:effectExtent l="0" t="0" r="5715" b="2540"/>
            <wp:docPr id="19" name="image6.png"/>
            <wp:cNvGraphicFramePr/>
            <a:graphic xmlns:a="http://schemas.openxmlformats.org/drawingml/2006/main">
              <a:graphicData uri="http://schemas.openxmlformats.org/drawingml/2006/picture">
                <pic:pic xmlns:pic="http://schemas.openxmlformats.org/drawingml/2006/picture">
                  <pic:nvPicPr>
                    <pic:cNvPr id="19" name="image6.png"/>
                    <pic:cNvPicPr preferRelativeResize="0"/>
                  </pic:nvPicPr>
                  <pic:blipFill>
                    <a:blip r:embed="rId14"/>
                    <a:srcRect/>
                    <a:stretch>
                      <a:fillRect/>
                    </a:stretch>
                  </pic:blipFill>
                  <pic:spPr>
                    <a:xfrm>
                      <a:off x="0" y="0"/>
                      <a:ext cx="4540885" cy="3274060"/>
                    </a:xfrm>
                    <a:prstGeom prst="rect">
                      <a:avLst/>
                    </a:prstGeom>
                  </pic:spPr>
                </pic:pic>
              </a:graphicData>
            </a:graphic>
          </wp:inline>
        </w:drawing>
      </w:r>
    </w:p>
    <w:p>
      <w:pPr>
        <w:ind w:left="0" w:firstLine="0"/>
        <w:rPr>
          <w:rFonts w:hint="default" w:ascii="Times New Roman" w:hAnsi="Times New Roman" w:cs="Times New Roman"/>
          <w:color w:val="auto"/>
          <w:sz w:val="26"/>
          <w:szCs w:val="26"/>
        </w:rPr>
      </w:pPr>
    </w:p>
    <w:p>
      <w:pPr>
        <w:ind w:left="0" w:firstLine="0"/>
        <w:rPr>
          <w:rFonts w:hint="default" w:ascii="Times New Roman" w:hAnsi="Times New Roman" w:cs="Times New Roman"/>
          <w:b/>
          <w:color w:val="auto"/>
          <w:sz w:val="26"/>
          <w:szCs w:val="26"/>
          <w:highlight w:val="yellow"/>
        </w:rPr>
      </w:pPr>
    </w:p>
    <w:p>
      <w:pPr>
        <w:pStyle w:val="57"/>
        <w:bidi w:val="0"/>
        <w:rPr>
          <w:rFonts w:hint="default"/>
        </w:rPr>
      </w:pPr>
      <w:bookmarkStart w:id="48" w:name="_Toc13406"/>
      <w:bookmarkStart w:id="49" w:name="_Toc16126"/>
      <w:r>
        <w:rPr>
          <w:rFonts w:hint="default"/>
          <w:rtl w:val="0"/>
        </w:rPr>
        <w:t>UC</w:t>
      </w:r>
      <w:r>
        <w:rPr>
          <w:rFonts w:hint="default"/>
          <w:rtl w:val="0"/>
          <w:lang w:val="en-US"/>
        </w:rPr>
        <w:t xml:space="preserve"> </w:t>
      </w:r>
      <w:r>
        <w:rPr>
          <w:rFonts w:hint="default"/>
          <w:rtl w:val="0"/>
        </w:rPr>
        <w:t>- Quản lý xe</w:t>
      </w:r>
      <w:bookmarkEnd w:id="48"/>
      <w:bookmarkEnd w:id="49"/>
    </w:p>
    <w:tbl>
      <w:tblPr>
        <w:tblStyle w:val="9"/>
        <w:tblW w:w="9709" w:type="dxa"/>
        <w:tblInd w:w="-20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99"/>
        <w:gridCol w:w="1714"/>
        <w:gridCol w:w="7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9709" w:type="dxa"/>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 Quản lý xe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013"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Tên </w:t>
            </w:r>
          </w:p>
        </w:tc>
        <w:tc>
          <w:tcPr>
            <w:tcW w:w="76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 Quản lý xe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013"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Mô tả</w:t>
            </w:r>
          </w:p>
        </w:tc>
        <w:tc>
          <w:tcPr>
            <w:tcW w:w="76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Người quản lý đăng nhập vào hệ thống </w:t>
            </w:r>
            <w:r>
              <w:rPr>
                <w:rFonts w:hint="default" w:ascii="Times New Roman" w:hAnsi="Times New Roman" w:cs="Times New Roman"/>
                <w:b/>
                <w:bCs/>
                <w:i w:val="0"/>
                <w:iCs w:val="0"/>
                <w:color w:val="000000"/>
                <w:sz w:val="24"/>
                <w:szCs w:val="24"/>
                <w:u w:val="none"/>
                <w:vertAlign w:val="baseline"/>
              </w:rPr>
              <w:t>window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013"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Tác nhân</w:t>
            </w:r>
          </w:p>
        </w:tc>
        <w:tc>
          <w:tcPr>
            <w:tcW w:w="76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Quản Lý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2013"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Bao gồm các tác nhân (include)</w:t>
            </w:r>
          </w:p>
        </w:tc>
        <w:tc>
          <w:tcPr>
            <w:tcW w:w="76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Đăng nhập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2013"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Mở rộng các tác nhân (extend)</w:t>
            </w:r>
          </w:p>
        </w:tc>
        <w:tc>
          <w:tcPr>
            <w:tcW w:w="76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 Thêm mới xe, UC Cập nhật  xe, UC  Xóa  xe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013"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tiên quyết</w:t>
            </w:r>
          </w:p>
        </w:tc>
        <w:tc>
          <w:tcPr>
            <w:tcW w:w="76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Người dùng được cấp tài khoản username và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9709" w:type="dxa"/>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sự kiện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2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171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chính</w:t>
            </w:r>
          </w:p>
        </w:tc>
        <w:tc>
          <w:tcPr>
            <w:tcW w:w="76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numPr>
                <w:ilvl w:val="0"/>
                <w:numId w:val="10"/>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 xml:space="preserve">Người </w:t>
            </w:r>
            <w:r>
              <w:rPr>
                <w:rFonts w:hint="default" w:ascii="Times New Roman" w:hAnsi="Times New Roman" w:cs="Times New Roman"/>
                <w:i w:val="0"/>
                <w:iCs w:val="0"/>
                <w:color w:val="000000"/>
                <w:sz w:val="24"/>
                <w:szCs w:val="24"/>
                <w:u w:val="none"/>
                <w:vertAlign w:val="baseline"/>
              </w:rPr>
              <w:t>d</w:t>
            </w:r>
            <w:r>
              <w:rPr>
                <w:rFonts w:hint="default" w:ascii="Times New Roman" w:hAnsi="Times New Roman"/>
                <w:i w:val="0"/>
                <w:iCs w:val="0"/>
                <w:color w:val="000000"/>
                <w:sz w:val="24"/>
                <w:szCs w:val="24"/>
                <w:u w:val="none"/>
                <w:lang w:val="en-US"/>
              </w:rPr>
              <w:t>ùng chọn {Quản lý xe}</w:t>
            </w:r>
          </w:p>
          <w:p>
            <w:pPr>
              <w:keepNext w:val="0"/>
              <w:keepLines w:val="0"/>
              <w:widowControl/>
              <w:numPr>
                <w:ilvl w:val="0"/>
                <w:numId w:val="10"/>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load danh sách các xe hiện có</w:t>
            </w:r>
          </w:p>
          <w:p>
            <w:pPr>
              <w:keepNext w:val="0"/>
              <w:keepLines w:val="0"/>
              <w:widowControl/>
              <w:numPr>
                <w:ilvl w:val="0"/>
                <w:numId w:val="10"/>
              </w:numPr>
              <w:suppressLineNumbers w:val="0"/>
              <w:bidi w:val="0"/>
              <w:spacing w:before="0" w:beforeAutospacing="1" w:after="0" w:afterAutospacing="1"/>
              <w:ind w:left="42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có thể</w:t>
            </w:r>
          </w:p>
          <w:p>
            <w:pPr>
              <w:keepNext w:val="0"/>
              <w:keepLines w:val="0"/>
              <w:widowControl/>
              <w:numPr>
                <w:ilvl w:val="1"/>
                <w:numId w:val="9"/>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 Thêm mới xe</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nhập mã xe, tên xe, tên hãng xe, loại xe</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nếu {mã xe } và {tên xe},{tên hãng xe},{loại xe} rỗng thì thông báo A1</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nếu {mã xe}  đã tồn tại thì thông báo A2</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cập nhật mới cho Xe xuống cơ sở dữ liệu</w:t>
            </w:r>
          </w:p>
          <w:p>
            <w:pPr>
              <w:keepNext w:val="0"/>
              <w:keepLines w:val="0"/>
              <w:widowControl/>
              <w:numPr>
                <w:ilvl w:val="1"/>
                <w:numId w:val="9"/>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Cập nhật mã xe</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chọn mã xe cần chỉnh sửa và nhập tên xe,tên hãng xe,loại xe</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nếu{tên xe},{tên hãng xe},{loại xe} rỗng thì thông báo A1</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kiểm tra nếu{ tên xe},{tên hãng xe},{loại xe}đã tồn tại thì thông báo A2</w:t>
            </w:r>
          </w:p>
          <w:p>
            <w:pPr>
              <w:keepNext w:val="0"/>
              <w:keepLines w:val="0"/>
              <w:widowControl/>
              <w:numPr>
                <w:ilvl w:val="2"/>
                <w:numId w:val="9"/>
              </w:numPr>
              <w:suppressLineNumbers w:val="0"/>
              <w:tabs>
                <w:tab w:val="clear" w:pos="709"/>
              </w:tabs>
              <w:bidi w:val="0"/>
              <w:spacing w:before="0" w:beforeAutospacing="1" w:after="0" w:afterAutospacing="1"/>
              <w:ind w:left="960" w:leftChars="0" w:hanging="240"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Hệ thống cập nhật mới cho xe xuống cơ sở dữ liệu</w:t>
            </w:r>
          </w:p>
          <w:p>
            <w:pPr>
              <w:keepNext w:val="0"/>
              <w:keepLines w:val="0"/>
              <w:widowControl/>
              <w:numPr>
                <w:ilvl w:val="1"/>
                <w:numId w:val="9"/>
              </w:numPr>
              <w:suppressLineNumbers w:val="0"/>
              <w:bidi w:val="0"/>
              <w:spacing w:before="0" w:beforeAutospacing="1" w:after="0" w:afterAutospacing="1"/>
              <w:ind w:left="84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Xóa xe</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rPr>
                <w:rFonts w:hint="default" w:ascii="Times New Roman" w:hAnsi="Times New Roman"/>
                <w:i w:val="0"/>
                <w:iCs w:val="0"/>
                <w:color w:val="000000"/>
                <w:sz w:val="24"/>
                <w:szCs w:val="24"/>
                <w:u w:val="none"/>
                <w:lang w:val="en-US"/>
              </w:rPr>
            </w:pPr>
            <w:r>
              <w:rPr>
                <w:rFonts w:hint="default" w:ascii="Times New Roman" w:hAnsi="Times New Roman"/>
                <w:i w:val="0"/>
                <w:iCs w:val="0"/>
                <w:color w:val="000000"/>
                <w:sz w:val="24"/>
                <w:szCs w:val="24"/>
                <w:u w:val="none"/>
                <w:lang w:val="en-US"/>
              </w:rPr>
              <w:t>Người dùng chọn mã xe cần xóa</w:t>
            </w:r>
          </w:p>
          <w:p>
            <w:pPr>
              <w:keepNext w:val="0"/>
              <w:keepLines w:val="0"/>
              <w:widowControl/>
              <w:numPr>
                <w:ilvl w:val="2"/>
                <w:numId w:val="9"/>
              </w:numPr>
              <w:suppressLineNumbers w:val="0"/>
              <w:tabs>
                <w:tab w:val="clear" w:pos="709"/>
              </w:tabs>
              <w:bidi w:val="0"/>
              <w:spacing w:before="0" w:beforeAutospacing="1" w:after="0" w:afterAutospacing="1"/>
              <w:ind w:left="1265" w:leftChars="0" w:hanging="425" w:firstLineChars="0"/>
              <w:textAlignment w:val="baseline"/>
            </w:pPr>
            <w:r>
              <w:rPr>
                <w:rFonts w:hint="default" w:ascii="Times New Roman" w:hAnsi="Times New Roman"/>
                <w:i w:val="0"/>
                <w:iCs w:val="0"/>
                <w:color w:val="000000"/>
                <w:sz w:val="24"/>
                <w:szCs w:val="24"/>
                <w:u w:val="none"/>
                <w:lang w:val="en-US"/>
              </w:rPr>
              <w:t>Hệ thống kiểm tra xe có tồn tại trong cơ sở dữ liệu nếu tồn tại hệ thống xóa xe xuống cơ sở dữ liệu. Ngược lại hệ thống thông báo A3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29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171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phụ</w:t>
            </w:r>
          </w:p>
        </w:tc>
        <w:tc>
          <w:tcPr>
            <w:tcW w:w="76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A1. “Loại xe và Mã xe  không được phép rỗng”</w:t>
            </w:r>
          </w:p>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A2. “Mã xe  đã tồn tại”</w:t>
            </w:r>
          </w:p>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A3. “Mã xe không tồn tại”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013" w:type="dxa"/>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sau</w:t>
            </w:r>
          </w:p>
        </w:tc>
        <w:tc>
          <w:tcPr>
            <w:tcW w:w="7696"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r>
    </w:tbl>
    <w:p>
      <w:pPr>
        <w:ind w:left="864" w:firstLine="0"/>
        <w:rPr>
          <w:rFonts w:hint="default" w:ascii="Times New Roman" w:hAnsi="Times New Roman" w:cs="Times New Roman"/>
          <w:color w:val="auto"/>
          <w:sz w:val="26"/>
          <w:szCs w:val="26"/>
          <w:highlight w:val="yellow"/>
        </w:rPr>
      </w:pPr>
    </w:p>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rPr>
      </w:pPr>
      <w:r>
        <w:rPr>
          <w:rFonts w:hint="default"/>
          <w:rtl w:val="0"/>
        </w:rPr>
        <w:t>UC</w:t>
      </w:r>
      <w:r>
        <w:rPr>
          <w:rFonts w:hint="default"/>
          <w:rtl w:val="0"/>
          <w:lang w:val="en-US"/>
        </w:rPr>
        <w:t xml:space="preserve"> </w:t>
      </w:r>
      <w:r>
        <w:rPr>
          <w:rFonts w:hint="default"/>
          <w:rtl w:val="0"/>
        </w:rPr>
        <w:t>- Quản lý tài khoản</w:t>
      </w:r>
    </w:p>
    <w:p>
      <w:pPr>
        <w:ind w:left="864" w:firstLine="0"/>
        <w:rPr>
          <w:rFonts w:hint="default" w:ascii="Times New Roman" w:hAnsi="Times New Roman" w:cs="Times New Roman"/>
          <w:color w:val="auto"/>
          <w:sz w:val="26"/>
          <w:szCs w:val="26"/>
        </w:rPr>
      </w:pPr>
    </w:p>
    <w:p>
      <w:pPr>
        <w:ind w:left="864"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4330700" cy="1847215"/>
            <wp:effectExtent l="0" t="0" r="0" b="6985"/>
            <wp:docPr id="31" name="image32.png"/>
            <wp:cNvGraphicFramePr/>
            <a:graphic xmlns:a="http://schemas.openxmlformats.org/drawingml/2006/main">
              <a:graphicData uri="http://schemas.openxmlformats.org/drawingml/2006/picture">
                <pic:pic xmlns:pic="http://schemas.openxmlformats.org/drawingml/2006/picture">
                  <pic:nvPicPr>
                    <pic:cNvPr id="31" name="image32.png"/>
                    <pic:cNvPicPr preferRelativeResize="0"/>
                  </pic:nvPicPr>
                  <pic:blipFill>
                    <a:blip r:embed="rId15"/>
                    <a:srcRect/>
                    <a:stretch>
                      <a:fillRect/>
                    </a:stretch>
                  </pic:blipFill>
                  <pic:spPr>
                    <a:xfrm>
                      <a:off x="0" y="0"/>
                      <a:ext cx="4330700" cy="1847215"/>
                    </a:xfrm>
                    <a:prstGeom prst="rect">
                      <a:avLst/>
                    </a:prstGeom>
                  </pic:spPr>
                </pic:pic>
              </a:graphicData>
            </a:graphic>
          </wp:inline>
        </w:drawing>
      </w:r>
    </w:p>
    <w:p>
      <w:pPr>
        <w:pStyle w:val="57"/>
        <w:bidi w:val="0"/>
        <w:rPr>
          <w:rFonts w:hint="default"/>
        </w:rPr>
      </w:pPr>
      <w:bookmarkStart w:id="50" w:name="_Toc5486"/>
      <w:bookmarkStart w:id="51" w:name="_Toc4883"/>
      <w:r>
        <w:rPr>
          <w:rFonts w:hint="default"/>
          <w:rtl w:val="0"/>
        </w:rPr>
        <w:t>UC</w:t>
      </w:r>
      <w:r>
        <w:rPr>
          <w:rFonts w:hint="default"/>
          <w:rtl w:val="0"/>
          <w:lang w:val="en-US"/>
        </w:rPr>
        <w:t xml:space="preserve"> </w:t>
      </w:r>
      <w:r>
        <w:rPr>
          <w:rFonts w:hint="default"/>
          <w:rtl w:val="0"/>
        </w:rPr>
        <w:t>- Quản lý tài khoản</w:t>
      </w:r>
      <w:bookmarkEnd w:id="50"/>
      <w:bookmarkEnd w:id="51"/>
    </w:p>
    <w:tbl>
      <w:tblPr>
        <w:tblStyle w:val="27"/>
        <w:tblpPr w:leftFromText="180" w:rightFromText="180" w:topFromText="180" w:bottomFromText="180" w:vertAnchor="text" w:tblpX="154" w:tblpY="0"/>
        <w:tblW w:w="877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10"/>
        <w:gridCol w:w="1365"/>
        <w:gridCol w:w="62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8770" w:type="dxa"/>
            <w:gridSpan w:val="3"/>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 Quản lý tài khoản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w:t>
            </w:r>
          </w:p>
        </w:tc>
        <w:tc>
          <w:tcPr>
            <w:tcW w:w="629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 Quản lý tài khoản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c>
          <w:tcPr>
            <w:tcW w:w="6295" w:type="dxa"/>
          </w:tcPr>
          <w:p>
            <w:pPr>
              <w:widowControl w:val="0"/>
              <w:rPr>
                <w:rFonts w:hint="default" w:ascii="Times New Roman" w:hAnsi="Times New Roman" w:cs="Times New Roman"/>
                <w:b/>
                <w:color w:val="auto"/>
                <w:sz w:val="26"/>
                <w:szCs w:val="26"/>
              </w:rPr>
            </w:pPr>
            <w:r>
              <w:rPr>
                <w:rFonts w:hint="default" w:ascii="Times New Roman" w:hAnsi="Times New Roman" w:cs="Times New Roman"/>
                <w:color w:val="auto"/>
                <w:sz w:val="26"/>
                <w:szCs w:val="26"/>
                <w:rtl w:val="0"/>
              </w:rPr>
              <w:t xml:space="preserve">Người quản lý  đăng nhập vào hệ thống </w:t>
            </w:r>
            <w:r>
              <w:rPr>
                <w:rFonts w:hint="default" w:ascii="Times New Roman" w:hAnsi="Times New Roman" w:cs="Times New Roman"/>
                <w:b/>
                <w:color w:val="auto"/>
                <w:sz w:val="26"/>
                <w:szCs w:val="26"/>
                <w:rtl w:val="0"/>
              </w:rPr>
              <w:t>window form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Tác nhân</w:t>
            </w:r>
          </w:p>
        </w:tc>
        <w:tc>
          <w:tcPr>
            <w:tcW w:w="629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Bao gồm các tác nhân (include)</w:t>
            </w:r>
          </w:p>
        </w:tc>
        <w:tc>
          <w:tcPr>
            <w:tcW w:w="629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Mở rộng các tác nhân (extend)</w:t>
            </w:r>
          </w:p>
        </w:tc>
        <w:tc>
          <w:tcPr>
            <w:tcW w:w="629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 Gia hạn, UC đăng ký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Điều kiện tiên quyết</w:t>
            </w:r>
          </w:p>
        </w:tc>
        <w:tc>
          <w:tcPr>
            <w:tcW w:w="629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được cấp tài khoản username và Password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8770" w:type="dxa"/>
            <w:gridSpan w:val="3"/>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sự kiện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chính</w:t>
            </w:r>
          </w:p>
        </w:tc>
        <w:tc>
          <w:tcPr>
            <w:tcW w:w="6295" w:type="dxa"/>
          </w:tcPr>
          <w:p>
            <w:pPr>
              <w:widowControl w:val="0"/>
              <w:numPr>
                <w:ilvl w:val="0"/>
                <w:numId w:val="11"/>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chọn {Quản lý tài khoản}</w:t>
            </w:r>
          </w:p>
          <w:p>
            <w:pPr>
              <w:widowControl w:val="0"/>
              <w:numPr>
                <w:ilvl w:val="0"/>
                <w:numId w:val="11"/>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đưa ra mã tài khoản,danh sách mã xe, số dư của bạn,số giờ mượn,loại xe mượn,ngày mượn, ngày kết thúc</w:t>
            </w:r>
          </w:p>
          <w:p>
            <w:pPr>
              <w:widowControl w:val="0"/>
              <w:numPr>
                <w:ilvl w:val="0"/>
                <w:numId w:val="11"/>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có thể</w:t>
            </w:r>
          </w:p>
          <w:p>
            <w:pPr>
              <w:widowControl w:val="0"/>
              <w:numPr>
                <w:ilvl w:val="1"/>
                <w:numId w:val="11"/>
              </w:numPr>
              <w:ind w:left="144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Đăng ký người dùng </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nhập Họ tên, giới tính, số điện thoại</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kiểm tra nếu họ tên, giới tính hoặc số điện thoại rỗng thì thông báo A1</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cập nhật thông tin xuống cơ sở dữ liệu</w:t>
            </w:r>
          </w:p>
          <w:p>
            <w:pPr>
              <w:widowControl w:val="0"/>
              <w:numPr>
                <w:ilvl w:val="1"/>
                <w:numId w:val="11"/>
              </w:numPr>
              <w:ind w:left="144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Sửa tài khoản</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nhập lại Họ tên, giới tính, số điện thoại</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kiểm tra nếu {mã tài khoản} không tồn tại thì thông báo A1</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cập nhật mới cho người dùng xuống cơ sở dữ liệu</w:t>
            </w:r>
          </w:p>
          <w:p>
            <w:pPr>
              <w:widowControl w:val="0"/>
              <w:numPr>
                <w:ilvl w:val="1"/>
                <w:numId w:val="11"/>
              </w:numPr>
              <w:ind w:left="144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Xóa thông tin thẻ</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nhập mã tài khoản cần xóa</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kiểm tra nếu{mã tài khoản} rỗng thì thông báo A1</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kiểm tra nếu{mã tài khoản} không tồn tại thì thông báo A2</w:t>
            </w:r>
          </w:p>
          <w:p>
            <w:pPr>
              <w:widowControl w:val="0"/>
              <w:numPr>
                <w:ilvl w:val="2"/>
                <w:numId w:val="11"/>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cập nhật thông tin mới xuống cơ sở dữ liệu.</w:t>
            </w:r>
          </w:p>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phụ</w:t>
            </w:r>
          </w:p>
        </w:tc>
        <w:tc>
          <w:tcPr>
            <w:tcW w:w="629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A1. “Thông tin không được phép rỗng”</w:t>
            </w:r>
          </w:p>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A2. “Mã tài khoản không  đã tồn tại”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Điều kiện sau</w:t>
            </w:r>
          </w:p>
        </w:tc>
        <w:tc>
          <w:tcPr>
            <w:tcW w:w="629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Người dùng có thể </w:t>
            </w:r>
          </w:p>
        </w:tc>
      </w:tr>
    </w:tbl>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rPr>
      </w:pPr>
      <w:bookmarkStart w:id="52" w:name="_1t3h5sf" w:colFirst="0" w:colLast="0"/>
      <w:bookmarkEnd w:id="52"/>
      <w:r>
        <w:rPr>
          <w:rFonts w:hint="default"/>
          <w:rtl w:val="0"/>
        </w:rPr>
        <w:t xml:space="preserve"> UC - Xem thống kê</w:t>
      </w:r>
    </w:p>
    <w:p>
      <w:pPr>
        <w:ind w:left="0" w:firstLine="0"/>
        <w:rPr>
          <w:rFonts w:hint="default" w:ascii="Times New Roman" w:hAnsi="Times New Roman" w:eastAsia="Times New Roman" w:cs="Times New Roman"/>
          <w:color w:val="auto"/>
          <w:sz w:val="26"/>
          <w:szCs w:val="26"/>
        </w:rPr>
      </w:pPr>
    </w:p>
    <w:p>
      <w:pPr>
        <w:pStyle w:val="56"/>
        <w:bidi w:val="0"/>
        <w:rPr>
          <w:rFonts w:hint="default"/>
        </w:rPr>
      </w:pPr>
      <w:r>
        <w:rPr>
          <w:rFonts w:hint="default"/>
        </w:rPr>
        <w:drawing>
          <wp:inline distT="114300" distB="114300" distL="114300" distR="114300">
            <wp:extent cx="2867025" cy="21907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6"/>
                    <a:srcRect/>
                    <a:stretch>
                      <a:fillRect/>
                    </a:stretch>
                  </pic:blipFill>
                  <pic:spPr>
                    <a:xfrm>
                      <a:off x="0" y="0"/>
                      <a:ext cx="2867025" cy="219075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r>
        <w:rPr>
          <w:rFonts w:hint="default"/>
          <w:rtl w:val="0"/>
        </w:rPr>
        <w:t xml:space="preserve"> </w:t>
      </w:r>
      <w:bookmarkStart w:id="53" w:name="_Toc28323"/>
      <w:bookmarkStart w:id="54" w:name="_Toc12889"/>
      <w:r>
        <w:rPr>
          <w:rFonts w:hint="default"/>
          <w:rtl w:val="0"/>
        </w:rPr>
        <w:t>UC - Xem thống kê</w:t>
      </w:r>
      <w:bookmarkEnd w:id="53"/>
      <w:bookmarkEnd w:id="54"/>
    </w:p>
    <w:tbl>
      <w:tblPr>
        <w:tblStyle w:val="28"/>
        <w:tblpPr w:leftFromText="180" w:rightFromText="180" w:topFromText="180" w:bottomFromText="180" w:vertAnchor="text" w:tblpX="-26" w:tblpY="0"/>
        <w:tblW w:w="89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1365"/>
        <w:gridCol w:w="64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8950" w:type="dxa"/>
            <w:gridSpan w:val="3"/>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Xem thống kê</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w:t>
            </w:r>
          </w:p>
        </w:tc>
        <w:tc>
          <w:tcPr>
            <w:tcW w:w="646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Xem thống kê</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c>
          <w:tcPr>
            <w:tcW w:w="6460" w:type="dxa"/>
          </w:tcPr>
          <w:p>
            <w:pPr>
              <w:widowControl w:val="0"/>
              <w:rPr>
                <w:rFonts w:hint="default" w:ascii="Times New Roman" w:hAnsi="Times New Roman" w:cs="Times New Roman"/>
                <w:b/>
                <w:color w:val="auto"/>
                <w:sz w:val="26"/>
                <w:szCs w:val="26"/>
              </w:rPr>
            </w:pPr>
            <w:r>
              <w:rPr>
                <w:rFonts w:hint="default" w:ascii="Times New Roman" w:hAnsi="Times New Roman" w:cs="Times New Roman"/>
                <w:color w:val="auto"/>
                <w:sz w:val="26"/>
                <w:szCs w:val="26"/>
                <w:rtl w:val="0"/>
              </w:rPr>
              <w:t xml:space="preserve">Người dùng vào hệ thống </w:t>
            </w:r>
            <w:r>
              <w:rPr>
                <w:rFonts w:hint="default" w:ascii="Times New Roman" w:hAnsi="Times New Roman" w:cs="Times New Roman"/>
                <w:b/>
                <w:color w:val="auto"/>
                <w:sz w:val="26"/>
                <w:szCs w:val="26"/>
                <w:rtl w:val="0"/>
              </w:rPr>
              <w:t>window form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Tác nhân</w:t>
            </w:r>
          </w:p>
        </w:tc>
        <w:tc>
          <w:tcPr>
            <w:tcW w:w="646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Bao gồm các tác nhân (include)</w:t>
            </w:r>
          </w:p>
        </w:tc>
        <w:tc>
          <w:tcPr>
            <w:tcW w:w="646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Mở rộng các tác nhân (extend)</w:t>
            </w:r>
          </w:p>
        </w:tc>
        <w:tc>
          <w:tcPr>
            <w:tcW w:w="6460" w:type="dxa"/>
          </w:tcPr>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7"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Điều kiện tiên quyết</w:t>
            </w:r>
          </w:p>
        </w:tc>
        <w:tc>
          <w:tcPr>
            <w:tcW w:w="646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được cấp tài khoản username và Password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8950" w:type="dxa"/>
            <w:gridSpan w:val="3"/>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sự kiện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chính</w:t>
            </w:r>
          </w:p>
        </w:tc>
        <w:tc>
          <w:tcPr>
            <w:tcW w:w="6460" w:type="dxa"/>
          </w:tcPr>
          <w:p>
            <w:pPr>
              <w:widowControl w:val="0"/>
              <w:numPr>
                <w:ilvl w:val="0"/>
                <w:numId w:val="12"/>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chọn {Xem thống kê}</w:t>
            </w:r>
          </w:p>
          <w:p>
            <w:pPr>
              <w:widowControl w:val="0"/>
              <w:numPr>
                <w:ilvl w:val="0"/>
                <w:numId w:val="12"/>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load màn hình thống kê</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firstLine="0"/>
              <w:jc w:val="left"/>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phụ</w:t>
            </w:r>
          </w:p>
        </w:tc>
        <w:tc>
          <w:tcPr>
            <w:tcW w:w="6460" w:type="dxa"/>
          </w:tcPr>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Điều kiện sau</w:t>
            </w:r>
          </w:p>
        </w:tc>
        <w:tc>
          <w:tcPr>
            <w:tcW w:w="6460" w:type="dxa"/>
          </w:tcPr>
          <w:p>
            <w:pPr>
              <w:widowControl w:val="0"/>
              <w:rPr>
                <w:rFonts w:hint="default" w:ascii="Times New Roman" w:hAnsi="Times New Roman" w:cs="Times New Roman"/>
                <w:color w:val="auto"/>
                <w:sz w:val="26"/>
                <w:szCs w:val="26"/>
              </w:rPr>
            </w:pPr>
          </w:p>
        </w:tc>
      </w:tr>
    </w:tbl>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ascii="Times New Roman" w:hAnsi="Times New Roman" w:cs="Times New Roman"/>
          <w:b/>
          <w:bCs/>
          <w:i w:val="0"/>
          <w:iCs w:val="0"/>
          <w:color w:val="000000"/>
          <w:sz w:val="28"/>
          <w:szCs w:val="28"/>
          <w:u w:val="none"/>
        </w:rPr>
      </w:pPr>
      <w:r>
        <w:rPr>
          <w:rFonts w:hint="default" w:ascii="Times New Roman" w:hAnsi="Times New Roman" w:cs="Times New Roman"/>
          <w:color w:val="auto"/>
          <w:sz w:val="26"/>
          <w:szCs w:val="26"/>
          <w:rtl w:val="0"/>
        </w:rPr>
        <w:t xml:space="preserve"> 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xml:space="preserve">- </w:t>
      </w:r>
      <w:r>
        <w:rPr>
          <w:rFonts w:hint="default"/>
          <w:rtl w:val="0"/>
        </w:rPr>
        <w:t xml:space="preserve">đăng </w:t>
      </w:r>
      <w:r>
        <w:rPr>
          <w:rFonts w:hint="default" w:ascii="Times New Roman" w:hAnsi="Times New Roman" w:cs="Times New Roman"/>
          <w:color w:val="auto"/>
          <w:sz w:val="26"/>
          <w:szCs w:val="26"/>
          <w:rtl w:val="0"/>
        </w:rPr>
        <w:t>ký thẻ</w:t>
      </w:r>
    </w:p>
    <w:p>
      <w:pPr>
        <w:rPr>
          <w:rFonts w:hint="default" w:ascii="Times New Roman" w:hAnsi="Times New Roman" w:cs="Times New Roman"/>
          <w:b/>
          <w:color w:val="auto"/>
          <w:sz w:val="26"/>
          <w:szCs w:val="26"/>
          <w:highlight w:val="red"/>
        </w:rPr>
      </w:pPr>
    </w:p>
    <w:tbl>
      <w:tblPr>
        <w:tblStyle w:val="9"/>
        <w:tblW w:w="0" w:type="auto"/>
        <w:tblInd w:w="-34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62"/>
        <w:gridCol w:w="1492"/>
        <w:gridCol w:w="78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0" w:hRule="atLeast"/>
        </w:trPr>
        <w:tc>
          <w:tcPr>
            <w:tcW w:w="9619" w:type="dxa"/>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 xml:space="preserve"> Quản lý tài khoản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Tên </w:t>
            </w:r>
          </w:p>
        </w:tc>
        <w:tc>
          <w:tcPr>
            <w:tcW w:w="763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 Quản lý tài khoản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Mô tả</w:t>
            </w:r>
          </w:p>
        </w:tc>
        <w:tc>
          <w:tcPr>
            <w:tcW w:w="763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Khách  đăng nhập vào hệ thống </w:t>
            </w:r>
            <w:r>
              <w:rPr>
                <w:rFonts w:hint="default" w:ascii="Times New Roman" w:hAnsi="Times New Roman" w:cs="Times New Roman"/>
                <w:b/>
                <w:bCs/>
                <w:i w:val="0"/>
                <w:iCs w:val="0"/>
                <w:color w:val="000000"/>
                <w:sz w:val="24"/>
                <w:szCs w:val="24"/>
                <w:u w:val="none"/>
                <w:vertAlign w:val="baseline"/>
              </w:rPr>
              <w:t>window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Tác nhân</w:t>
            </w:r>
          </w:p>
        </w:tc>
        <w:tc>
          <w:tcPr>
            <w:tcW w:w="763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Khách,người dùng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Bao gồm các tác nhân (include)</w:t>
            </w:r>
          </w:p>
        </w:tc>
        <w:tc>
          <w:tcPr>
            <w:tcW w:w="763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Mở rộng các tác nhân (extend)</w:t>
            </w:r>
          </w:p>
        </w:tc>
        <w:tc>
          <w:tcPr>
            <w:tcW w:w="763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tiên quyết</w:t>
            </w:r>
          </w:p>
        </w:tc>
        <w:tc>
          <w:tcPr>
            <w:tcW w:w="763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Người dùng tương tác với máy bán thẻ, máy bán thẻ ở trạng thái hoạt động bình thường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9619" w:type="dxa"/>
            <w:gridSpan w:val="3"/>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sự kiện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297" w:type="dxa"/>
            <w:vMerge w:val="restart"/>
            <w:tcBorders>
              <w:top w:val="single" w:color="000000" w:sz="8" w:space="0"/>
              <w:left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chính</w:t>
            </w:r>
          </w:p>
        </w:tc>
        <w:tc>
          <w:tcPr>
            <w:tcW w:w="763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3"/>
              </w:numPr>
              <w:ind w:left="720" w:hanging="360"/>
              <w:rPr>
                <w:rFonts w:hint="default" w:ascii="Times New Roman" w:hAnsi="Times New Roman" w:cs="Times New Roman"/>
                <w:color w:val="auto"/>
                <w:sz w:val="26"/>
                <w:szCs w:val="26"/>
                <w:rtl w:val="0"/>
              </w:rPr>
            </w:pPr>
            <w:r>
              <w:rPr>
                <w:rFonts w:hint="default"/>
              </w:rPr>
              <w:t>Người dù</w:t>
            </w:r>
            <w:r>
              <w:rPr>
                <w:rFonts w:hint="default" w:ascii="Times New Roman" w:hAnsi="Times New Roman" w:cs="Times New Roman"/>
                <w:color w:val="auto"/>
                <w:sz w:val="26"/>
                <w:szCs w:val="26"/>
                <w:rtl w:val="0"/>
              </w:rPr>
              <w:t>ng chọn {Đăng ký thẻ}</w:t>
            </w:r>
          </w:p>
          <w:p>
            <w:pPr>
              <w:widowControl w:val="0"/>
              <w:numPr>
                <w:ilvl w:val="0"/>
                <w:numId w:val="13"/>
              </w:numPr>
              <w:ind w:left="720" w:hanging="360"/>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Hệ thống load màn hình Đăng ký thẻ</w:t>
            </w:r>
          </w:p>
          <w:p>
            <w:pPr>
              <w:widowControl w:val="0"/>
              <w:numPr>
                <w:ilvl w:val="0"/>
                <w:numId w:val="13"/>
              </w:numPr>
              <w:ind w:left="720" w:hanging="360"/>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Người dùng nhập thông tin gồm số điện thoại, giới tính.</w:t>
            </w:r>
          </w:p>
          <w:p>
            <w:pPr>
              <w:widowControl w:val="0"/>
              <w:numPr>
                <w:ilvl w:val="0"/>
                <w:numId w:val="13"/>
              </w:numPr>
              <w:ind w:left="720" w:hanging="360"/>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Người dùng có thể chọn</w:t>
            </w:r>
          </w:p>
          <w:p>
            <w:pPr>
              <w:widowControl w:val="0"/>
              <w:numPr>
                <w:ilvl w:val="1"/>
                <w:numId w:val="11"/>
              </w:numPr>
              <w:ind w:left="1440" w:hanging="360"/>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Thẻ trả trước</w:t>
            </w:r>
          </w:p>
          <w:p>
            <w:pPr>
              <w:widowControl w:val="0"/>
              <w:numPr>
                <w:ilvl w:val="2"/>
                <w:numId w:val="11"/>
              </w:numPr>
              <w:ind w:left="2160" w:hanging="360"/>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Người dùng đưa tiền vào máy bán thẻ cho đến khi có hơn 1.000.000 đồng trong tài khoản </w:t>
            </w:r>
          </w:p>
          <w:p>
            <w:pPr>
              <w:widowControl w:val="0"/>
              <w:numPr>
                <w:ilvl w:val="2"/>
                <w:numId w:val="11"/>
              </w:numPr>
              <w:ind w:left="2160" w:hanging="360"/>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Người dùng chọn hoàn tất. Hệ thống cập nhật thông tin xuống cơ sở dữ liệu</w:t>
            </w:r>
          </w:p>
          <w:p>
            <w:pPr>
              <w:widowControl w:val="0"/>
              <w:numPr>
                <w:ilvl w:val="1"/>
                <w:numId w:val="11"/>
              </w:numPr>
              <w:ind w:left="1440" w:hanging="360"/>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Thẻ trả sau</w:t>
            </w:r>
          </w:p>
          <w:p>
            <w:pPr>
              <w:widowControl w:val="0"/>
              <w:numPr>
                <w:ilvl w:val="2"/>
                <w:numId w:val="11"/>
              </w:numPr>
              <w:ind w:left="2160" w:hanging="360"/>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Người dùng chọn tên ngân hàng và mã tài khoản </w:t>
            </w:r>
          </w:p>
          <w:p>
            <w:pPr>
              <w:widowControl w:val="0"/>
              <w:numPr>
                <w:ilvl w:val="2"/>
                <w:numId w:val="11"/>
              </w:numPr>
              <w:ind w:left="2160" w:hanging="360"/>
            </w:pPr>
            <w:r>
              <w:rPr>
                <w:rFonts w:hint="default" w:ascii="Times New Roman" w:hAnsi="Times New Roman" w:cs="Times New Roman"/>
                <w:color w:val="auto"/>
                <w:sz w:val="26"/>
                <w:szCs w:val="26"/>
                <w:rtl w:val="0"/>
              </w:rPr>
              <w:t>Hệ th</w:t>
            </w:r>
            <w:r>
              <w:rPr>
                <w:rFonts w:hint="default"/>
              </w:rPr>
              <w:t>ống cập nhật thông tin khách hàng xuống cơ sở dữ liệu</w:t>
            </w:r>
          </w:p>
          <w:p>
            <w:pPr>
              <w:widowControl w:val="0"/>
              <w:numPr>
                <w:ilvl w:val="0"/>
                <w:numId w:val="13"/>
              </w:numPr>
              <w:ind w:left="720" w:hanging="360"/>
            </w:pPr>
            <w:r>
              <w:rPr>
                <w:rFonts w:hint="default"/>
                <w:lang w:val="en-US"/>
              </w:rPr>
              <w:t xml:space="preserve">Hệ thống trả </w:t>
            </w:r>
            <w:r>
              <w:rPr>
                <w:rFonts w:hint="default" w:ascii="Times New Roman" w:hAnsi="Times New Roman" w:cs="Times New Roman"/>
                <w:color w:val="auto"/>
                <w:sz w:val="26"/>
                <w:szCs w:val="26"/>
                <w:rtl w:val="0"/>
                <w:lang w:val="en-US"/>
              </w:rPr>
              <w:t xml:space="preserve">thẻ </w:t>
            </w:r>
            <w:r>
              <w:rPr>
                <w:rFonts w:hint="default"/>
                <w:lang w:val="en-US"/>
              </w:rPr>
              <w:t>người dùng đã đăng ký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297" w:type="dxa"/>
            <w:vMerge w:val="continue"/>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Luồng phụ</w:t>
            </w:r>
          </w:p>
        </w:tc>
        <w:tc>
          <w:tcPr>
            <w:tcW w:w="763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suppressLineNumbers w:val="0"/>
              <w:bidi w:val="0"/>
              <w:jc w:val="left"/>
              <w:textAlignment w:val="top"/>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trPr>
        <w:tc>
          <w:tcPr>
            <w:tcW w:w="0" w:type="auto"/>
            <w:gridSpan w:val="2"/>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24"/>
                <w:szCs w:val="24"/>
                <w:u w:val="none"/>
                <w:vertAlign w:val="baseline"/>
              </w:rPr>
              <w:t>Điều kiện sau</w:t>
            </w:r>
          </w:p>
        </w:tc>
        <w:tc>
          <w:tcPr>
            <w:tcW w:w="7634"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pStyle w:val="13"/>
              <w:keepNext w:val="0"/>
              <w:keepLines w:val="0"/>
              <w:widowControl/>
              <w:suppressLineNumbers w:val="0"/>
              <w:bidi w:val="0"/>
              <w:spacing w:before="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rPr>
              <w:t>Người dùng có thể </w:t>
            </w:r>
            <w:r>
              <w:rPr>
                <w:rFonts w:hint="default" w:ascii="Times New Roman" w:hAnsi="Times New Roman" w:cs="Times New Roman"/>
                <w:i w:val="0"/>
                <w:iCs w:val="0"/>
                <w:color w:val="000000"/>
                <w:sz w:val="24"/>
                <w:szCs w:val="24"/>
                <w:u w:val="none"/>
                <w:vertAlign w:val="baseline"/>
                <w:lang w:val="en-US"/>
              </w:rPr>
              <w:t>đăng nhập bằng thẻ đã trả ở máy bán thẻ</w:t>
            </w:r>
          </w:p>
        </w:tc>
      </w:tr>
    </w:tbl>
    <w:p>
      <w:pPr>
        <w:rPr>
          <w:rFonts w:hint="default"/>
        </w:rPr>
      </w:pPr>
    </w:p>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Xem DANH SÁCH TRẠM</w:t>
      </w:r>
    </w:p>
    <w:p>
      <w:pPr>
        <w:rPr>
          <w:rFonts w:hint="default" w:ascii="Times New Roman" w:hAnsi="Times New Roman" w:cs="Times New Roman"/>
          <w:color w:val="auto"/>
          <w:sz w:val="26"/>
          <w:szCs w:val="26"/>
        </w:rPr>
      </w:pPr>
    </w:p>
    <w:tbl>
      <w:tblPr>
        <w:tblStyle w:val="30"/>
        <w:tblpPr w:leftFromText="180" w:rightFromText="180" w:topFromText="180" w:bottomFromText="180" w:vertAnchor="text" w:tblpX="-146" w:tblpY="0"/>
        <w:tblW w:w="89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10"/>
        <w:gridCol w:w="1365"/>
        <w:gridCol w:w="645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8930" w:type="dxa"/>
            <w:gridSpan w:val="3"/>
          </w:tcPr>
          <w:p>
            <w:pPr>
              <w:widowControl w:val="0"/>
              <w:ind w:right="-149" w:rightChars="-62"/>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DANH SÁCH TRẠM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w:t>
            </w:r>
          </w:p>
        </w:tc>
        <w:tc>
          <w:tcPr>
            <w:tcW w:w="645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DANH SÁCH TRẠM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c>
          <w:tcPr>
            <w:tcW w:w="6455" w:type="dxa"/>
          </w:tcPr>
          <w:p>
            <w:pPr>
              <w:widowControl w:val="0"/>
              <w:rPr>
                <w:rFonts w:hint="default" w:ascii="Times New Roman" w:hAnsi="Times New Roman" w:cs="Times New Roman"/>
                <w:b/>
                <w:color w:val="auto"/>
                <w:sz w:val="26"/>
                <w:szCs w:val="26"/>
              </w:rPr>
            </w:pPr>
            <w:r>
              <w:rPr>
                <w:rFonts w:hint="default" w:ascii="Times New Roman" w:hAnsi="Times New Roman" w:cs="Times New Roman"/>
                <w:color w:val="auto"/>
                <w:sz w:val="26"/>
                <w:szCs w:val="26"/>
                <w:rtl w:val="0"/>
              </w:rPr>
              <w:t>Người dùng, khách  truy cập vào hệ thống web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Tác nhân</w:t>
            </w:r>
          </w:p>
        </w:tc>
        <w:tc>
          <w:tcPr>
            <w:tcW w:w="645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Khách,người dùng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Bao gồm các tác nhân (include)</w:t>
            </w:r>
          </w:p>
        </w:tc>
        <w:tc>
          <w:tcPr>
            <w:tcW w:w="645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Mở rộng các tác nhân (extend)</w:t>
            </w:r>
          </w:p>
        </w:tc>
        <w:tc>
          <w:tcPr>
            <w:tcW w:w="6455" w:type="dxa"/>
          </w:tcPr>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Điều kiện tiên quyết</w:t>
            </w:r>
          </w:p>
        </w:tc>
        <w:tc>
          <w:tcPr>
            <w:tcW w:w="6455"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truy cập vào hệ thống web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8930" w:type="dxa"/>
            <w:gridSpan w:val="3"/>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sự kiện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chính</w:t>
            </w:r>
          </w:p>
        </w:tc>
        <w:tc>
          <w:tcPr>
            <w:tcW w:w="6455" w:type="dxa"/>
          </w:tcPr>
          <w:p>
            <w:pPr>
              <w:widowControl w:val="0"/>
              <w:numPr>
                <w:ilvl w:val="0"/>
                <w:numId w:val="14"/>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chọn {Xem danh sách trạm}</w:t>
            </w:r>
          </w:p>
          <w:p>
            <w:pPr>
              <w:widowControl w:val="0"/>
              <w:numPr>
                <w:ilvl w:val="0"/>
                <w:numId w:val="14"/>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load màn hình Xem danh sách trạm. Và hiện danh sách các trạm trên màn hình.</w:t>
            </w:r>
          </w:p>
          <w:p>
            <w:pPr>
              <w:widowControl w:val="0"/>
              <w:rPr>
                <w:rFonts w:hint="default" w:ascii="Times New Roman" w:hAnsi="Times New Roman" w:cs="Times New Roman"/>
                <w:color w:val="auto"/>
                <w:sz w:val="26"/>
                <w:szCs w:val="26"/>
                <w:highlight w:val="white"/>
              </w:rPr>
            </w:pPr>
            <w:r>
              <w:rPr>
                <w:rFonts w:hint="default" w:ascii="Times New Roman" w:hAnsi="Times New Roman" w:cs="Times New Roman"/>
                <w:color w:val="auto"/>
                <w:sz w:val="26"/>
                <w:szCs w:val="26"/>
                <w:highlight w:val="white"/>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phụ</w:t>
            </w:r>
          </w:p>
        </w:tc>
        <w:tc>
          <w:tcPr>
            <w:tcW w:w="6455" w:type="dxa"/>
          </w:tcPr>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Điều kiện sau</w:t>
            </w:r>
          </w:p>
        </w:tc>
        <w:tc>
          <w:tcPr>
            <w:tcW w:w="6455" w:type="dxa"/>
          </w:tcPr>
          <w:p>
            <w:pPr>
              <w:widowControl w:val="0"/>
              <w:rPr>
                <w:rFonts w:hint="default" w:ascii="Times New Roman" w:hAnsi="Times New Roman" w:cs="Times New Roman"/>
                <w:color w:val="auto"/>
                <w:sz w:val="26"/>
                <w:szCs w:val="26"/>
              </w:rPr>
            </w:pPr>
          </w:p>
        </w:tc>
      </w:tr>
    </w:tbl>
    <w:p>
      <w:pPr>
        <w:rPr>
          <w:rFonts w:hint="default" w:ascii="Times New Roman" w:hAnsi="Times New Roman" w:cs="Times New Roman"/>
          <w:b/>
          <w:color w:val="auto"/>
          <w:sz w:val="26"/>
          <w:szCs w:val="26"/>
          <w:highlight w:val="cyan"/>
        </w:rPr>
      </w:pPr>
    </w:p>
    <w:p>
      <w:pPr>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p>
    <w:p>
      <w:pPr>
        <w:pStyle w:val="5"/>
        <w:keepNext/>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3"/>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XEM DANH SÁCH LOẠI XE</w:t>
      </w:r>
    </w:p>
    <w:p>
      <w:pPr>
        <w:rPr>
          <w:rFonts w:hint="default" w:ascii="Times New Roman" w:hAnsi="Times New Roman" w:cs="Times New Roman"/>
          <w:color w:val="auto"/>
          <w:sz w:val="26"/>
          <w:szCs w:val="26"/>
        </w:rPr>
      </w:pPr>
    </w:p>
    <w:tbl>
      <w:tblPr>
        <w:tblStyle w:val="31"/>
        <w:tblpPr w:leftFromText="180" w:rightFromText="180" w:topFromText="180" w:bottomFromText="180" w:vertAnchor="text" w:tblpX="-206" w:tblpY="0"/>
        <w:tblW w:w="91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10"/>
        <w:gridCol w:w="1380"/>
        <w:gridCol w:w="6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9130" w:type="dxa"/>
            <w:gridSpan w:val="3"/>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XEM DANH SÁCH LOẠI XE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Tên </w:t>
            </w:r>
          </w:p>
        </w:tc>
        <w:tc>
          <w:tcPr>
            <w:tcW w:w="664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UC</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 XEM DANH SÁCH LOẠI XE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c>
          <w:tcPr>
            <w:tcW w:w="6640" w:type="dxa"/>
          </w:tcPr>
          <w:p>
            <w:pPr>
              <w:widowControl w:val="0"/>
              <w:rPr>
                <w:rFonts w:hint="default" w:ascii="Times New Roman" w:hAnsi="Times New Roman" w:cs="Times New Roman"/>
                <w:b/>
                <w:color w:val="auto"/>
                <w:sz w:val="26"/>
                <w:szCs w:val="26"/>
              </w:rPr>
            </w:pPr>
            <w:r>
              <w:rPr>
                <w:rFonts w:hint="default" w:ascii="Times New Roman" w:hAnsi="Times New Roman" w:cs="Times New Roman"/>
                <w:color w:val="auto"/>
                <w:sz w:val="26"/>
                <w:szCs w:val="26"/>
                <w:rtl w:val="0"/>
              </w:rPr>
              <w:t>Người quản lý truy cập vào hệ thống winform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Tác nhân</w:t>
            </w:r>
          </w:p>
        </w:tc>
        <w:tc>
          <w:tcPr>
            <w:tcW w:w="664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Bao gồm các tác nhân (include)</w:t>
            </w:r>
          </w:p>
        </w:tc>
        <w:tc>
          <w:tcPr>
            <w:tcW w:w="6640" w:type="dxa"/>
          </w:tcPr>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Mở rộng các tác nhân (extend)</w:t>
            </w:r>
          </w:p>
        </w:tc>
        <w:tc>
          <w:tcPr>
            <w:tcW w:w="6640" w:type="dxa"/>
          </w:tcPr>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Điều kiện tiên quyết</w:t>
            </w:r>
          </w:p>
        </w:tc>
        <w:tc>
          <w:tcPr>
            <w:tcW w:w="664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quản lý được cấp username và password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W w:w="9130" w:type="dxa"/>
            <w:gridSpan w:val="3"/>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sự kiện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chính</w:t>
            </w:r>
          </w:p>
        </w:tc>
        <w:tc>
          <w:tcPr>
            <w:tcW w:w="6640" w:type="dxa"/>
          </w:tcPr>
          <w:p>
            <w:pPr>
              <w:widowControl w:val="0"/>
              <w:numPr>
                <w:ilvl w:val="0"/>
                <w:numId w:val="15"/>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chọn {Xem danh sách loại xe}</w:t>
            </w:r>
          </w:p>
          <w:p>
            <w:pPr>
              <w:widowControl w:val="0"/>
              <w:numPr>
                <w:ilvl w:val="0"/>
                <w:numId w:val="15"/>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Hệ thống load màn hình Xem danh sách loại xe. Hệ thống hiển thị thông tin chi tiết của từng loại xe. </w:t>
            </w:r>
          </w:p>
          <w:p>
            <w:pPr>
              <w:widowControl w:val="0"/>
              <w:numPr>
                <w:ilvl w:val="0"/>
                <w:numId w:val="15"/>
              </w:numPr>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có thể</w:t>
            </w:r>
          </w:p>
          <w:p>
            <w:pPr>
              <w:widowControl w:val="0"/>
              <w:numPr>
                <w:ilvl w:val="1"/>
                <w:numId w:val="15"/>
              </w:numPr>
              <w:ind w:left="144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Thêm Loại xe mới</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nhập các thông tin cần thiết</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kiểm tra nếu các thông tin rỗng thì thông báo A1</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cập nhật thông tin xuống cơ sở dữ liệu</w:t>
            </w:r>
          </w:p>
          <w:p>
            <w:pPr>
              <w:widowControl w:val="0"/>
              <w:numPr>
                <w:ilvl w:val="1"/>
                <w:numId w:val="15"/>
              </w:numPr>
              <w:ind w:left="144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Sửa tài khoản</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nhập lại các thông tin cần chỉnh sửa</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kiểm tra nếu các thông tin rỗng thì thông báo A1</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cập nhật mới cho người dùng xuống cơ sở dữ liệu</w:t>
            </w:r>
          </w:p>
          <w:p>
            <w:pPr>
              <w:widowControl w:val="0"/>
              <w:numPr>
                <w:ilvl w:val="1"/>
                <w:numId w:val="15"/>
              </w:numPr>
              <w:ind w:left="144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Xóa thông tin thẻ</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Người dùng nhập mã loại xe</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kiểm tra nếu{mã loại xe} rỗng thì thông báo A1</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kiểm tra nếu{mã loại xe} không tồn tại thì thông báo A2</w:t>
            </w:r>
          </w:p>
          <w:p>
            <w:pPr>
              <w:widowControl w:val="0"/>
              <w:numPr>
                <w:ilvl w:val="2"/>
                <w:numId w:val="15"/>
              </w:numPr>
              <w:ind w:left="216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Hệ thống cập nhật thông tin mới xuống cơ sở dữ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p>
            <w:pPr>
              <w:widowControl w:val="0"/>
              <w:rPr>
                <w:rFonts w:hint="default" w:ascii="Times New Roman" w:hAnsi="Times New Roman" w:cs="Times New Roman"/>
                <w:color w:val="auto"/>
                <w:sz w:val="26"/>
                <w:szCs w:val="26"/>
              </w:rPr>
            </w:pPr>
          </w:p>
        </w:tc>
        <w:tc>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Luồng phụ</w:t>
            </w:r>
          </w:p>
        </w:tc>
        <w:tc>
          <w:tcPr>
            <w:tcW w:w="6640" w:type="dxa"/>
          </w:tcPr>
          <w:p>
            <w:pPr>
              <w:widowControl w:val="0"/>
              <w:rPr>
                <w:rFonts w:hint="default" w:ascii="Times New Roman" w:hAnsi="Times New Roman" w:cs="Times New Roman"/>
                <w:color w:val="auto"/>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gridSpan w:val="2"/>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Điều kiện sau</w:t>
            </w:r>
          </w:p>
        </w:tc>
        <w:tc>
          <w:tcPr>
            <w:tcW w:w="6640" w:type="dxa"/>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A1 “Vui lòng nhập đủ thông tin”</w:t>
            </w:r>
          </w:p>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A2 “Vui lòng kiểm tra lại thông tin”</w:t>
            </w:r>
          </w:p>
        </w:tc>
      </w:tr>
    </w:tbl>
    <w:p>
      <w:pPr>
        <w:pStyle w:val="54"/>
        <w:bidi w:val="0"/>
        <w:rPr>
          <w:rFonts w:hint="default"/>
        </w:rPr>
      </w:pPr>
      <w:bookmarkStart w:id="55" w:name="_Toc22414"/>
      <w:bookmarkStart w:id="56" w:name="_Toc7055"/>
      <w:bookmarkStart w:id="57" w:name="_Toc20039"/>
      <w:r>
        <w:rPr>
          <w:rFonts w:hint="default"/>
          <w:rtl w:val="0"/>
        </w:rPr>
        <w:t>Phân tích</w:t>
      </w:r>
      <w:bookmarkEnd w:id="55"/>
      <w:bookmarkEnd w:id="56"/>
      <w:bookmarkEnd w:id="57"/>
    </w:p>
    <w:p>
      <w:pPr>
        <w:pStyle w:val="55"/>
        <w:bidi w:val="0"/>
        <w:rPr>
          <w:rFonts w:hint="default"/>
        </w:rPr>
      </w:pPr>
      <w:bookmarkStart w:id="58" w:name="_4d34og8" w:colFirst="0" w:colLast="0"/>
      <w:bookmarkEnd w:id="58"/>
      <w:bookmarkStart w:id="59" w:name="_Toc28550"/>
      <w:bookmarkStart w:id="60" w:name="_Toc1179"/>
      <w:bookmarkStart w:id="61" w:name="_Toc950"/>
      <w:r>
        <w:rPr>
          <w:rFonts w:hint="default"/>
          <w:rtl w:val="0"/>
        </w:rPr>
        <w:t>Sơ đồ lớp (Class Diagram)</w:t>
      </w:r>
      <w:bookmarkEnd w:id="59"/>
      <w:bookmarkEnd w:id="60"/>
      <w:bookmarkEnd w:id="61"/>
    </w:p>
    <w:p>
      <w:pPr>
        <w:pStyle w:val="56"/>
        <w:bidi w:val="0"/>
        <w:rPr>
          <w:rFonts w:hint="default"/>
        </w:rPr>
      </w:pPr>
      <w:bookmarkStart w:id="62" w:name="_2s8eyo1" w:colFirst="0" w:colLast="0"/>
      <w:bookmarkEnd w:id="62"/>
      <w:r>
        <w:rPr>
          <w:rFonts w:hint="default"/>
        </w:rPr>
        <w:drawing>
          <wp:inline distT="114300" distB="114300" distL="114300" distR="114300">
            <wp:extent cx="5759450" cy="46736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28" name="image29.png"/>
                    <pic:cNvPicPr preferRelativeResize="0"/>
                  </pic:nvPicPr>
                  <pic:blipFill>
                    <a:blip r:embed="rId17"/>
                    <a:srcRect/>
                    <a:stretch>
                      <a:fillRect/>
                    </a:stretch>
                  </pic:blipFill>
                  <pic:spPr>
                    <a:xfrm>
                      <a:off x="0" y="0"/>
                      <a:ext cx="5759775" cy="4673600"/>
                    </a:xfrm>
                    <a:prstGeom prst="rect">
                      <a:avLst/>
                    </a:prstGeom>
                  </pic:spPr>
                </pic:pic>
              </a:graphicData>
            </a:graphic>
          </wp:inline>
        </w:drawing>
      </w:r>
    </w:p>
    <w:p>
      <w:pPr>
        <w:pStyle w:val="57"/>
        <w:bidi w:val="0"/>
        <w:rPr>
          <w:rFonts w:hint="default"/>
          <w:lang w:val="en-US"/>
        </w:rPr>
      </w:pPr>
      <w:bookmarkStart w:id="63" w:name="_Toc14854"/>
      <w:bookmarkStart w:id="64" w:name="_Toc14689"/>
      <w:r>
        <w:rPr>
          <w:rFonts w:hint="default"/>
          <w:lang w:val="en-US"/>
        </w:rPr>
        <w:t>Sơ đồ Class Diagram</w:t>
      </w:r>
      <w:bookmarkEnd w:id="63"/>
      <w:bookmarkEnd w:id="64"/>
    </w:p>
    <w:p>
      <w:pPr>
        <w:pStyle w:val="55"/>
        <w:bidi w:val="0"/>
        <w:rPr>
          <w:rFonts w:hint="default"/>
        </w:rPr>
      </w:pPr>
      <w:bookmarkStart w:id="65" w:name="_Toc9826"/>
      <w:bookmarkStart w:id="66" w:name="_Toc12201"/>
      <w:bookmarkStart w:id="67" w:name="_Toc21974"/>
      <w:r>
        <w:rPr>
          <w:rFonts w:hint="default"/>
          <w:rtl w:val="0"/>
        </w:rPr>
        <w:t>Sơ đồ tuần tự (Sequence Diagram)</w:t>
      </w:r>
      <w:bookmarkEnd w:id="65"/>
      <w:bookmarkEnd w:id="66"/>
      <w:bookmarkEnd w:id="67"/>
    </w:p>
    <w:p>
      <w:pPr>
        <w:pStyle w:val="4"/>
        <w:keepNext/>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2"/>
        <w:rPr>
          <w:rFonts w:hint="default" w:ascii="Times New Roman" w:hAnsi="Times New Roman" w:eastAsia="Times New Roman" w:cs="Times New Roman"/>
          <w:color w:val="auto"/>
          <w:sz w:val="26"/>
          <w:szCs w:val="26"/>
        </w:rPr>
      </w:pPr>
      <w:bookmarkStart w:id="68" w:name="_d7svrlnlhxx" w:colFirst="0" w:colLast="0"/>
      <w:bookmarkEnd w:id="68"/>
      <w:r>
        <w:rPr>
          <w:rFonts w:hint="default" w:ascii="Times New Roman" w:hAnsi="Times New Roman" w:eastAsia="Times New Roman" w:cs="Times New Roman"/>
          <w:color w:val="auto"/>
          <w:sz w:val="26"/>
          <w:szCs w:val="26"/>
          <w:rtl w:val="0"/>
        </w:rPr>
        <w:t>UC -  Đăng nhập</w:t>
      </w:r>
    </w:p>
    <w:p>
      <w:pPr>
        <w:pStyle w:val="56"/>
        <w:bidi w:val="0"/>
        <w:rPr>
          <w:rFonts w:hint="default"/>
        </w:rPr>
      </w:pPr>
      <w:r>
        <w:rPr>
          <w:rFonts w:hint="default"/>
        </w:rPr>
        <w:drawing>
          <wp:inline distT="114300" distB="114300" distL="114300" distR="114300">
            <wp:extent cx="5759450" cy="38608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18"/>
                    <a:srcRect/>
                    <a:stretch>
                      <a:fillRect/>
                    </a:stretch>
                  </pic:blipFill>
                  <pic:spPr>
                    <a:xfrm>
                      <a:off x="0" y="0"/>
                      <a:ext cx="5759775" cy="3860800"/>
                    </a:xfrm>
                    <a:prstGeom prst="rect">
                      <a:avLst/>
                    </a:prstGeom>
                  </pic:spPr>
                </pic:pic>
              </a:graphicData>
            </a:graphic>
          </wp:inline>
        </w:drawing>
      </w:r>
    </w:p>
    <w:p>
      <w:pPr>
        <w:pStyle w:val="57"/>
        <w:bidi w:val="0"/>
        <w:rPr>
          <w:rFonts w:hint="default"/>
        </w:rPr>
      </w:pPr>
      <w:bookmarkStart w:id="69" w:name="_Toc11851"/>
      <w:bookmarkStart w:id="70" w:name="_Toc3946"/>
      <w:r>
        <w:rPr>
          <w:rFonts w:hint="default"/>
          <w:lang w:val="en-US"/>
        </w:rPr>
        <w:t xml:space="preserve">Sơ đồ tuần tự </w:t>
      </w:r>
      <w:r>
        <w:rPr>
          <w:rFonts w:hint="default"/>
          <w:rtl w:val="0"/>
        </w:rPr>
        <w:t>UC -  Đăng nhập</w:t>
      </w:r>
      <w:bookmarkEnd w:id="69"/>
      <w:bookmarkEnd w:id="70"/>
    </w:p>
    <w:p>
      <w:pPr>
        <w:ind w:left="720" w:firstLine="0"/>
        <w:rPr>
          <w:rFonts w:hint="default" w:ascii="Times New Roman" w:hAnsi="Times New Roman" w:cs="Times New Roman"/>
          <w:color w:val="auto"/>
          <w:sz w:val="26"/>
          <w:szCs w:val="26"/>
          <w:lang w:val="en-US"/>
        </w:rPr>
      </w:pPr>
    </w:p>
    <w:p>
      <w:pPr>
        <w:pStyle w:val="4"/>
        <w:keepNext/>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2"/>
        <w:rPr>
          <w:rFonts w:hint="default" w:ascii="Times New Roman" w:hAnsi="Times New Roman" w:eastAsia="Times New Roman" w:cs="Times New Roman"/>
          <w:color w:val="auto"/>
          <w:sz w:val="26"/>
          <w:szCs w:val="26"/>
        </w:rPr>
      </w:pPr>
      <w:bookmarkStart w:id="71" w:name="_oikniamgd6s1" w:colFirst="0" w:colLast="0"/>
      <w:bookmarkEnd w:id="71"/>
      <w:r>
        <w:rPr>
          <w:rFonts w:hint="default" w:ascii="Times New Roman" w:hAnsi="Times New Roman" w:eastAsia="Times New Roman" w:cs="Times New Roman"/>
          <w:color w:val="auto"/>
          <w:sz w:val="26"/>
          <w:szCs w:val="26"/>
          <w:rtl w:val="0"/>
        </w:rPr>
        <w:t>UC - Đăng ký thẻ</w:t>
      </w:r>
    </w:p>
    <w:p>
      <w:pPr>
        <w:pStyle w:val="56"/>
        <w:bidi w:val="0"/>
        <w:rPr>
          <w:rFonts w:hint="default"/>
        </w:rPr>
      </w:pPr>
      <w:r>
        <w:rPr>
          <w:rFonts w:hint="default"/>
        </w:rPr>
        <w:drawing>
          <wp:inline distT="114300" distB="114300" distL="114300" distR="114300">
            <wp:extent cx="5130800" cy="3448685"/>
            <wp:effectExtent l="0" t="0" r="0" b="5715"/>
            <wp:docPr id="41" name="image34.png"/>
            <wp:cNvGraphicFramePr/>
            <a:graphic xmlns:a="http://schemas.openxmlformats.org/drawingml/2006/main">
              <a:graphicData uri="http://schemas.openxmlformats.org/drawingml/2006/picture">
                <pic:pic xmlns:pic="http://schemas.openxmlformats.org/drawingml/2006/picture">
                  <pic:nvPicPr>
                    <pic:cNvPr id="41" name="image34.png"/>
                    <pic:cNvPicPr preferRelativeResize="0"/>
                  </pic:nvPicPr>
                  <pic:blipFill>
                    <a:blip r:embed="rId19"/>
                    <a:srcRect/>
                    <a:stretch>
                      <a:fillRect/>
                    </a:stretch>
                  </pic:blipFill>
                  <pic:spPr>
                    <a:xfrm>
                      <a:off x="0" y="0"/>
                      <a:ext cx="5130800" cy="3448685"/>
                    </a:xfrm>
                    <a:prstGeom prst="rect">
                      <a:avLst/>
                    </a:prstGeom>
                  </pic:spPr>
                </pic:pic>
              </a:graphicData>
            </a:graphic>
          </wp:inline>
        </w:drawing>
      </w:r>
    </w:p>
    <w:p>
      <w:pPr>
        <w:pStyle w:val="57"/>
        <w:bidi w:val="0"/>
        <w:rPr>
          <w:rFonts w:hint="default"/>
        </w:rPr>
      </w:pPr>
      <w:bookmarkStart w:id="72" w:name="_Toc31710"/>
      <w:bookmarkStart w:id="73" w:name="_Toc16097"/>
      <w:r>
        <w:rPr>
          <w:rFonts w:hint="default"/>
          <w:lang w:val="en-US"/>
        </w:rPr>
        <w:t xml:space="preserve">Sơ đồ tuần tự </w:t>
      </w:r>
      <w:r>
        <w:rPr>
          <w:rFonts w:hint="default"/>
          <w:rtl w:val="0"/>
        </w:rPr>
        <w:t>UC - Đăng ký thẻ</w:t>
      </w:r>
      <w:bookmarkEnd w:id="72"/>
      <w:bookmarkEnd w:id="73"/>
    </w:p>
    <w:p>
      <w:pPr>
        <w:ind w:left="720" w:firstLine="0"/>
        <w:rPr>
          <w:rFonts w:hint="default" w:ascii="Times New Roman" w:hAnsi="Times New Roman" w:cs="Times New Roman"/>
          <w:color w:val="auto"/>
          <w:sz w:val="26"/>
          <w:szCs w:val="26"/>
          <w:lang w:val="en-US"/>
        </w:rPr>
      </w:pPr>
    </w:p>
    <w:p>
      <w:pPr>
        <w:ind w:left="720" w:firstLine="0"/>
        <w:rPr>
          <w:rFonts w:hint="default" w:ascii="Times New Roman" w:hAnsi="Times New Roman" w:cs="Times New Roman"/>
          <w:color w:val="auto"/>
          <w:sz w:val="26"/>
          <w:szCs w:val="26"/>
        </w:rPr>
      </w:pPr>
    </w:p>
    <w:p>
      <w:pPr>
        <w:pStyle w:val="4"/>
        <w:keepNext/>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425" w:leftChars="0" w:right="0" w:rightChars="0" w:hanging="425" w:firstLineChars="0"/>
        <w:jc w:val="left"/>
        <w:outlineLvl w:val="2"/>
        <w:rPr>
          <w:rFonts w:hint="default" w:ascii="Times New Roman" w:hAnsi="Times New Roman" w:eastAsia="Times New Roman" w:cs="Times New Roman"/>
          <w:color w:val="auto"/>
          <w:sz w:val="26"/>
          <w:szCs w:val="26"/>
        </w:rPr>
      </w:pPr>
      <w:bookmarkStart w:id="74" w:name="_in501qqyry3l" w:colFirst="0" w:colLast="0"/>
      <w:bookmarkEnd w:id="74"/>
      <w:r>
        <w:rPr>
          <w:rFonts w:hint="default" w:ascii="Times New Roman" w:hAnsi="Times New Roman" w:eastAsia="Times New Roman" w:cs="Times New Roman"/>
          <w:color w:val="auto"/>
          <w:sz w:val="26"/>
          <w:szCs w:val="26"/>
          <w:rtl w:val="0"/>
        </w:rPr>
        <w:t>UC - Xem thông tin</w:t>
      </w:r>
    </w:p>
    <w:p>
      <w:pPr>
        <w:pStyle w:val="56"/>
        <w:bidi w:val="0"/>
        <w:rPr>
          <w:rFonts w:hint="default"/>
        </w:rPr>
      </w:pPr>
      <w:r>
        <w:rPr>
          <w:rFonts w:hint="default"/>
        </w:rPr>
        <w:drawing>
          <wp:inline distT="114300" distB="114300" distL="114300" distR="114300">
            <wp:extent cx="5759450" cy="41910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42" name="image40.png"/>
                    <pic:cNvPicPr preferRelativeResize="0"/>
                  </pic:nvPicPr>
                  <pic:blipFill>
                    <a:blip r:embed="rId20"/>
                    <a:srcRect/>
                    <a:stretch>
                      <a:fillRect/>
                    </a:stretch>
                  </pic:blipFill>
                  <pic:spPr>
                    <a:xfrm>
                      <a:off x="0" y="0"/>
                      <a:ext cx="5759775" cy="4191000"/>
                    </a:xfrm>
                    <a:prstGeom prst="rect">
                      <a:avLst/>
                    </a:prstGeom>
                  </pic:spPr>
                </pic:pic>
              </a:graphicData>
            </a:graphic>
          </wp:inline>
        </w:drawing>
      </w:r>
    </w:p>
    <w:p>
      <w:pPr>
        <w:pStyle w:val="57"/>
        <w:bidi w:val="0"/>
        <w:rPr>
          <w:rFonts w:hint="default"/>
          <w:lang w:val="en-US"/>
        </w:rPr>
      </w:pPr>
      <w:bookmarkStart w:id="75" w:name="_Toc19187"/>
      <w:bookmarkStart w:id="76" w:name="_Toc762"/>
      <w:r>
        <w:rPr>
          <w:rFonts w:hint="default"/>
          <w:lang w:val="en-US"/>
        </w:rPr>
        <w:t>Sơ đồ tuần tự UC - Xem thông tin</w:t>
      </w:r>
      <w:bookmarkEnd w:id="75"/>
      <w:bookmarkEnd w:id="76"/>
    </w:p>
    <w:p>
      <w:pPr>
        <w:ind w:left="720" w:firstLine="0"/>
        <w:rPr>
          <w:rFonts w:hint="default" w:ascii="Times New Roman" w:hAnsi="Times New Roman" w:cs="Times New Roman"/>
          <w:color w:val="auto"/>
          <w:sz w:val="26"/>
          <w:szCs w:val="26"/>
        </w:rPr>
      </w:pPr>
    </w:p>
    <w:p>
      <w:pPr>
        <w:pStyle w:val="4"/>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720" w:leftChars="0" w:right="0" w:rightChars="0" w:hanging="720" w:firstLineChars="0"/>
        <w:jc w:val="left"/>
        <w:outlineLvl w:val="2"/>
        <w:rPr>
          <w:rFonts w:hint="default" w:ascii="Times New Roman" w:hAnsi="Times New Roman" w:eastAsia="Times New Roman" w:cs="Times New Roman"/>
          <w:color w:val="auto"/>
          <w:sz w:val="26"/>
          <w:szCs w:val="26"/>
        </w:rPr>
      </w:pPr>
      <w:bookmarkStart w:id="77" w:name="_tehzlqolo17p" w:colFirst="0" w:colLast="0"/>
      <w:bookmarkEnd w:id="77"/>
      <w:r>
        <w:rPr>
          <w:rFonts w:hint="default" w:ascii="Times New Roman" w:hAnsi="Times New Roman" w:eastAsia="Times New Roman" w:cs="Times New Roman"/>
          <w:color w:val="auto"/>
          <w:sz w:val="26"/>
          <w:szCs w:val="26"/>
          <w:rtl w:val="0"/>
        </w:rPr>
        <w:t>UC - Nạp tiền</w:t>
      </w:r>
    </w:p>
    <w:p>
      <w:pPr>
        <w:pStyle w:val="56"/>
        <w:bidi w:val="0"/>
        <w:rPr>
          <w:rFonts w:hint="default"/>
        </w:rPr>
      </w:pPr>
      <w:r>
        <w:rPr>
          <w:rFonts w:hint="default"/>
        </w:rPr>
        <w:drawing>
          <wp:inline distT="114300" distB="114300" distL="114300" distR="114300">
            <wp:extent cx="5759450" cy="20955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11" name="image16.png"/>
                    <pic:cNvPicPr preferRelativeResize="0"/>
                  </pic:nvPicPr>
                  <pic:blipFill>
                    <a:blip r:embed="rId21"/>
                    <a:srcRect/>
                    <a:stretch>
                      <a:fillRect/>
                    </a:stretch>
                  </pic:blipFill>
                  <pic:spPr>
                    <a:xfrm>
                      <a:off x="0" y="0"/>
                      <a:ext cx="5759775" cy="2095500"/>
                    </a:xfrm>
                    <a:prstGeom prst="rect">
                      <a:avLst/>
                    </a:prstGeom>
                  </pic:spPr>
                </pic:pic>
              </a:graphicData>
            </a:graphic>
          </wp:inline>
        </w:drawing>
      </w:r>
    </w:p>
    <w:p>
      <w:pPr>
        <w:pStyle w:val="57"/>
        <w:bidi w:val="0"/>
        <w:rPr>
          <w:rFonts w:hint="default"/>
          <w:lang w:val="en-US"/>
        </w:rPr>
      </w:pPr>
      <w:bookmarkStart w:id="78" w:name="_Toc20860"/>
      <w:bookmarkStart w:id="79" w:name="_Toc18847"/>
      <w:r>
        <w:rPr>
          <w:rFonts w:hint="default"/>
          <w:lang w:val="en-US"/>
        </w:rPr>
        <w:t>Sơ đồ tuần tự UC Nạp tiền</w:t>
      </w:r>
      <w:bookmarkEnd w:id="78"/>
      <w:bookmarkEnd w:id="79"/>
    </w:p>
    <w:p>
      <w:pPr>
        <w:ind w:left="720" w:firstLine="0"/>
        <w:rPr>
          <w:rFonts w:hint="default" w:ascii="Times New Roman" w:hAnsi="Times New Roman" w:cs="Times New Roman"/>
          <w:color w:val="auto"/>
          <w:sz w:val="26"/>
          <w:szCs w:val="26"/>
        </w:rPr>
      </w:pPr>
    </w:p>
    <w:p>
      <w:pPr>
        <w:pStyle w:val="4"/>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720" w:leftChars="0" w:right="0" w:rightChars="0" w:hanging="720" w:firstLineChars="0"/>
        <w:jc w:val="left"/>
        <w:outlineLvl w:val="2"/>
        <w:rPr>
          <w:rFonts w:hint="default" w:ascii="Times New Roman" w:hAnsi="Times New Roman" w:eastAsia="Times New Roman" w:cs="Times New Roman"/>
          <w:color w:val="auto"/>
          <w:sz w:val="26"/>
          <w:szCs w:val="26"/>
        </w:rPr>
      </w:pPr>
      <w:bookmarkStart w:id="80" w:name="_f1xlgncvk64k" w:colFirst="0" w:colLast="0"/>
      <w:bookmarkEnd w:id="80"/>
      <w:r>
        <w:rPr>
          <w:rFonts w:hint="default" w:ascii="Times New Roman" w:hAnsi="Times New Roman" w:eastAsia="Times New Roman" w:cs="Times New Roman"/>
          <w:color w:val="auto"/>
          <w:sz w:val="26"/>
          <w:szCs w:val="26"/>
          <w:rtl w:val="0"/>
        </w:rPr>
        <w:t>UC - Hoàn trả thẻ</w:t>
      </w:r>
    </w:p>
    <w:p>
      <w:pPr>
        <w:pStyle w:val="56"/>
        <w:bidi w:val="0"/>
        <w:rPr>
          <w:rFonts w:hint="default"/>
        </w:rPr>
      </w:pPr>
      <w:r>
        <w:rPr>
          <w:rFonts w:hint="default"/>
        </w:rPr>
        <w:drawing>
          <wp:inline distT="114300" distB="114300" distL="114300" distR="114300">
            <wp:extent cx="5455285" cy="3353435"/>
            <wp:effectExtent l="0" t="0" r="5715" b="12065"/>
            <wp:docPr id="23" name="image24.png"/>
            <wp:cNvGraphicFramePr/>
            <a:graphic xmlns:a="http://schemas.openxmlformats.org/drawingml/2006/main">
              <a:graphicData uri="http://schemas.openxmlformats.org/drawingml/2006/picture">
                <pic:pic xmlns:pic="http://schemas.openxmlformats.org/drawingml/2006/picture">
                  <pic:nvPicPr>
                    <pic:cNvPr id="23" name="image24.png"/>
                    <pic:cNvPicPr preferRelativeResize="0"/>
                  </pic:nvPicPr>
                  <pic:blipFill>
                    <a:blip r:embed="rId22"/>
                    <a:srcRect/>
                    <a:stretch>
                      <a:fillRect/>
                    </a:stretch>
                  </pic:blipFill>
                  <pic:spPr>
                    <a:xfrm>
                      <a:off x="0" y="0"/>
                      <a:ext cx="5455285" cy="3353435"/>
                    </a:xfrm>
                    <a:prstGeom prst="rect">
                      <a:avLst/>
                    </a:prstGeom>
                  </pic:spPr>
                </pic:pic>
              </a:graphicData>
            </a:graphic>
          </wp:inline>
        </w:drawing>
      </w:r>
    </w:p>
    <w:p>
      <w:pPr>
        <w:pStyle w:val="57"/>
        <w:bidi w:val="0"/>
        <w:rPr>
          <w:rFonts w:hint="default" w:ascii="Times New Roman" w:hAnsi="Times New Roman" w:cs="Times New Roman"/>
          <w:color w:val="auto"/>
          <w:sz w:val="26"/>
          <w:szCs w:val="26"/>
          <w:lang w:val="en-US"/>
        </w:rPr>
      </w:pPr>
      <w:bookmarkStart w:id="81" w:name="_Toc20726"/>
      <w:bookmarkStart w:id="82" w:name="_Toc23952"/>
      <w:r>
        <w:rPr>
          <w:rFonts w:hint="default" w:cs="Times New Roman"/>
          <w:color w:val="auto"/>
          <w:sz w:val="26"/>
          <w:szCs w:val="26"/>
          <w:lang w:val="en-US"/>
        </w:rPr>
        <w:t>S</w:t>
      </w:r>
      <w:r>
        <w:rPr>
          <w:rStyle w:val="59"/>
          <w:rFonts w:hint="default"/>
          <w:lang w:val="en-US"/>
        </w:rPr>
        <w:t>ơ đồ tuần tự  UC Hoàn trả thẻ</w:t>
      </w:r>
      <w:bookmarkEnd w:id="81"/>
      <w:bookmarkEnd w:id="82"/>
    </w:p>
    <w:p>
      <w:pPr>
        <w:ind w:left="720" w:firstLine="0"/>
        <w:rPr>
          <w:rFonts w:hint="default" w:ascii="Times New Roman" w:hAnsi="Times New Roman" w:cs="Times New Roman"/>
          <w:color w:val="auto"/>
          <w:sz w:val="26"/>
          <w:szCs w:val="26"/>
        </w:rPr>
      </w:pPr>
    </w:p>
    <w:p>
      <w:pPr>
        <w:pStyle w:val="4"/>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720" w:leftChars="0" w:right="0" w:rightChars="0" w:hanging="720" w:firstLineChars="0"/>
        <w:jc w:val="left"/>
        <w:outlineLvl w:val="2"/>
        <w:rPr>
          <w:rFonts w:hint="default" w:ascii="Times New Roman" w:hAnsi="Times New Roman" w:eastAsia="Times New Roman" w:cs="Times New Roman"/>
          <w:color w:val="auto"/>
          <w:sz w:val="26"/>
          <w:szCs w:val="26"/>
        </w:rPr>
      </w:pPr>
      <w:bookmarkStart w:id="83" w:name="_wsbyutn6qkya" w:colFirst="0" w:colLast="0"/>
      <w:bookmarkEnd w:id="83"/>
      <w:r>
        <w:rPr>
          <w:rFonts w:hint="default" w:ascii="Times New Roman" w:hAnsi="Times New Roman" w:eastAsia="Times New Roman" w:cs="Times New Roman"/>
          <w:color w:val="auto"/>
          <w:sz w:val="26"/>
          <w:szCs w:val="26"/>
          <w:rtl w:val="0"/>
        </w:rPr>
        <w:t>UC - Quản lý loại xe</w:t>
      </w:r>
    </w:p>
    <w:p>
      <w:pPr>
        <w:pStyle w:val="56"/>
        <w:bidi w:val="0"/>
        <w:rPr>
          <w:rFonts w:hint="default"/>
        </w:rPr>
      </w:pPr>
      <w:r>
        <w:rPr>
          <w:rFonts w:hint="default"/>
        </w:rPr>
        <w:drawing>
          <wp:inline distT="114300" distB="114300" distL="114300" distR="114300">
            <wp:extent cx="4979035" cy="4095750"/>
            <wp:effectExtent l="0" t="0" r="12065" b="6350"/>
            <wp:docPr id="33" name="image39.png"/>
            <wp:cNvGraphicFramePr/>
            <a:graphic xmlns:a="http://schemas.openxmlformats.org/drawingml/2006/main">
              <a:graphicData uri="http://schemas.openxmlformats.org/drawingml/2006/picture">
                <pic:pic xmlns:pic="http://schemas.openxmlformats.org/drawingml/2006/picture">
                  <pic:nvPicPr>
                    <pic:cNvPr id="33" name="image39.png"/>
                    <pic:cNvPicPr preferRelativeResize="0"/>
                  </pic:nvPicPr>
                  <pic:blipFill>
                    <a:blip r:embed="rId23"/>
                    <a:srcRect/>
                    <a:stretch>
                      <a:fillRect/>
                    </a:stretch>
                  </pic:blipFill>
                  <pic:spPr>
                    <a:xfrm>
                      <a:off x="0" y="0"/>
                      <a:ext cx="4979035" cy="4095750"/>
                    </a:xfrm>
                    <a:prstGeom prst="rect">
                      <a:avLst/>
                    </a:prstGeom>
                  </pic:spPr>
                </pic:pic>
              </a:graphicData>
            </a:graphic>
          </wp:inline>
        </w:drawing>
      </w:r>
    </w:p>
    <w:p>
      <w:pPr>
        <w:pStyle w:val="57"/>
        <w:bidi w:val="0"/>
        <w:rPr>
          <w:rFonts w:hint="default"/>
          <w:lang w:val="en-US"/>
        </w:rPr>
      </w:pPr>
      <w:bookmarkStart w:id="84" w:name="_Toc3575"/>
      <w:bookmarkStart w:id="85" w:name="_Toc18449"/>
      <w:r>
        <w:rPr>
          <w:rFonts w:hint="default"/>
          <w:lang w:val="en-US"/>
        </w:rPr>
        <w:t>Sơ đồ tuần tự Quản lý loại xe</w:t>
      </w:r>
      <w:bookmarkEnd w:id="84"/>
      <w:bookmarkEnd w:id="85"/>
    </w:p>
    <w:p>
      <w:pPr>
        <w:ind w:left="720" w:firstLine="0"/>
        <w:rPr>
          <w:rFonts w:hint="default" w:ascii="Times New Roman" w:hAnsi="Times New Roman" w:cs="Times New Roman"/>
          <w:color w:val="auto"/>
          <w:sz w:val="26"/>
          <w:szCs w:val="26"/>
        </w:rPr>
      </w:pPr>
    </w:p>
    <w:p>
      <w:pPr>
        <w:pStyle w:val="4"/>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720" w:leftChars="0" w:right="0" w:rightChars="0" w:hanging="720" w:firstLineChars="0"/>
        <w:jc w:val="left"/>
        <w:outlineLvl w:val="2"/>
        <w:rPr>
          <w:rFonts w:hint="default" w:ascii="Times New Roman" w:hAnsi="Times New Roman" w:eastAsia="Times New Roman" w:cs="Times New Roman"/>
          <w:color w:val="auto"/>
          <w:sz w:val="26"/>
          <w:szCs w:val="26"/>
        </w:rPr>
      </w:pPr>
      <w:bookmarkStart w:id="86" w:name="_wtok7i562297" w:colFirst="0" w:colLast="0"/>
      <w:bookmarkEnd w:id="86"/>
      <w:r>
        <w:rPr>
          <w:rFonts w:hint="default" w:ascii="Times New Roman" w:hAnsi="Times New Roman" w:eastAsia="Times New Roman" w:cs="Times New Roman"/>
          <w:color w:val="auto"/>
          <w:sz w:val="26"/>
          <w:szCs w:val="26"/>
          <w:rtl w:val="0"/>
        </w:rPr>
        <w:t>UC - Quản lý xe</w:t>
      </w:r>
    </w:p>
    <w:p>
      <w:pPr>
        <w:pStyle w:val="56"/>
        <w:bidi w:val="0"/>
        <w:rPr>
          <w:rFonts w:hint="default"/>
        </w:rPr>
      </w:pPr>
      <w:r>
        <w:rPr>
          <w:rFonts w:hint="default"/>
        </w:rPr>
        <w:drawing>
          <wp:inline distT="114300" distB="114300" distL="114300" distR="114300">
            <wp:extent cx="5499100" cy="3778885"/>
            <wp:effectExtent l="0" t="0" r="0" b="5715"/>
            <wp:docPr id="4" name="image23.png"/>
            <wp:cNvGraphicFramePr/>
            <a:graphic xmlns:a="http://schemas.openxmlformats.org/drawingml/2006/main">
              <a:graphicData uri="http://schemas.openxmlformats.org/drawingml/2006/picture">
                <pic:pic xmlns:pic="http://schemas.openxmlformats.org/drawingml/2006/picture">
                  <pic:nvPicPr>
                    <pic:cNvPr id="4" name="image23.png"/>
                    <pic:cNvPicPr preferRelativeResize="0"/>
                  </pic:nvPicPr>
                  <pic:blipFill>
                    <a:blip r:embed="rId24"/>
                    <a:srcRect/>
                    <a:stretch>
                      <a:fillRect/>
                    </a:stretch>
                  </pic:blipFill>
                  <pic:spPr>
                    <a:xfrm>
                      <a:off x="0" y="0"/>
                      <a:ext cx="5499100" cy="3778885"/>
                    </a:xfrm>
                    <a:prstGeom prst="rect">
                      <a:avLst/>
                    </a:prstGeom>
                  </pic:spPr>
                </pic:pic>
              </a:graphicData>
            </a:graphic>
          </wp:inline>
        </w:drawing>
      </w:r>
    </w:p>
    <w:p>
      <w:pPr>
        <w:pStyle w:val="57"/>
        <w:bidi w:val="0"/>
        <w:rPr>
          <w:rFonts w:hint="default"/>
          <w:lang w:val="en-US"/>
        </w:rPr>
      </w:pPr>
      <w:bookmarkStart w:id="87" w:name="_Toc1685"/>
      <w:bookmarkStart w:id="88" w:name="_Toc15299"/>
      <w:r>
        <w:rPr>
          <w:rFonts w:hint="default"/>
          <w:lang w:val="en-US"/>
        </w:rPr>
        <w:t>Sơ đồ tuần tự</w:t>
      </w:r>
      <w:bookmarkEnd w:id="87"/>
      <w:bookmarkEnd w:id="88"/>
    </w:p>
    <w:p>
      <w:pPr>
        <w:ind w:left="720" w:firstLine="0"/>
        <w:rPr>
          <w:rFonts w:hint="default" w:ascii="Times New Roman" w:hAnsi="Times New Roman" w:cs="Times New Roman"/>
          <w:color w:val="auto"/>
          <w:sz w:val="26"/>
          <w:szCs w:val="26"/>
        </w:rPr>
      </w:pPr>
    </w:p>
    <w:p>
      <w:pPr>
        <w:pStyle w:val="4"/>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720" w:leftChars="0" w:right="0" w:rightChars="0" w:hanging="720" w:firstLineChars="0"/>
        <w:jc w:val="left"/>
        <w:outlineLvl w:val="2"/>
        <w:rPr>
          <w:rFonts w:hint="default" w:ascii="Times New Roman" w:hAnsi="Times New Roman" w:eastAsia="Times New Roman" w:cs="Times New Roman"/>
          <w:color w:val="auto"/>
          <w:sz w:val="26"/>
          <w:szCs w:val="26"/>
        </w:rPr>
      </w:pPr>
      <w:bookmarkStart w:id="89" w:name="_xjpkhxvhq8e8" w:colFirst="0" w:colLast="0"/>
      <w:bookmarkEnd w:id="89"/>
      <w:r>
        <w:rPr>
          <w:rFonts w:hint="default" w:ascii="Times New Roman" w:hAnsi="Times New Roman" w:eastAsia="Times New Roman" w:cs="Times New Roman"/>
          <w:color w:val="auto"/>
          <w:sz w:val="26"/>
          <w:szCs w:val="26"/>
          <w:rtl w:val="0"/>
        </w:rPr>
        <w:t>UC - Quản lý tài khoản</w:t>
      </w:r>
    </w:p>
    <w:p>
      <w:pPr>
        <w:pStyle w:val="56"/>
        <w:bidi w:val="0"/>
        <w:rPr>
          <w:rFonts w:hint="default"/>
        </w:rPr>
      </w:pPr>
      <w:r>
        <w:rPr>
          <w:rFonts w:hint="default"/>
        </w:rPr>
        <w:drawing>
          <wp:inline distT="114300" distB="114300" distL="114300" distR="114300">
            <wp:extent cx="4832350" cy="3880485"/>
            <wp:effectExtent l="0" t="0" r="6350" b="5715"/>
            <wp:docPr id="1" name="image18.png"/>
            <wp:cNvGraphicFramePr/>
            <a:graphic xmlns:a="http://schemas.openxmlformats.org/drawingml/2006/main">
              <a:graphicData uri="http://schemas.openxmlformats.org/drawingml/2006/picture">
                <pic:pic xmlns:pic="http://schemas.openxmlformats.org/drawingml/2006/picture">
                  <pic:nvPicPr>
                    <pic:cNvPr id="1" name="image18.png"/>
                    <pic:cNvPicPr preferRelativeResize="0"/>
                  </pic:nvPicPr>
                  <pic:blipFill>
                    <a:blip r:embed="rId25"/>
                    <a:srcRect/>
                    <a:stretch>
                      <a:fillRect/>
                    </a:stretch>
                  </pic:blipFill>
                  <pic:spPr>
                    <a:xfrm>
                      <a:off x="0" y="0"/>
                      <a:ext cx="4832350" cy="3880485"/>
                    </a:xfrm>
                    <a:prstGeom prst="rect">
                      <a:avLst/>
                    </a:prstGeom>
                  </pic:spPr>
                </pic:pic>
              </a:graphicData>
            </a:graphic>
          </wp:inline>
        </w:drawing>
      </w:r>
    </w:p>
    <w:p>
      <w:pPr>
        <w:pStyle w:val="57"/>
        <w:bidi w:val="0"/>
        <w:rPr>
          <w:rFonts w:hint="default" w:ascii="Times New Roman" w:hAnsi="Times New Roman" w:cs="Times New Roman"/>
          <w:color w:val="auto"/>
          <w:sz w:val="26"/>
          <w:szCs w:val="26"/>
          <w:lang w:val="en-US"/>
        </w:rPr>
      </w:pPr>
      <w:bookmarkStart w:id="90" w:name="_Toc10249"/>
      <w:bookmarkStart w:id="91" w:name="_Toc5246"/>
      <w:r>
        <w:rPr>
          <w:rStyle w:val="59"/>
          <w:rFonts w:hint="default"/>
          <w:lang w:val="en-US"/>
        </w:rPr>
        <w:t>Sơ đồ tuần tự quản lý tài khoản</w:t>
      </w:r>
      <w:bookmarkEnd w:id="90"/>
      <w:bookmarkEnd w:id="91"/>
    </w:p>
    <w:p>
      <w:pPr>
        <w:rPr>
          <w:rFonts w:hint="default" w:ascii="Times New Roman" w:hAnsi="Times New Roman" w:cs="Times New Roman"/>
          <w:color w:val="auto"/>
          <w:sz w:val="26"/>
          <w:szCs w:val="26"/>
        </w:rPr>
      </w:pPr>
    </w:p>
    <w:p>
      <w:pPr>
        <w:pStyle w:val="4"/>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720" w:leftChars="0" w:right="0" w:rightChars="0" w:hanging="720" w:firstLineChars="0"/>
        <w:jc w:val="left"/>
        <w:outlineLvl w:val="2"/>
        <w:rPr>
          <w:rFonts w:hint="default" w:ascii="Times New Roman" w:hAnsi="Times New Roman" w:eastAsia="Times New Roman" w:cs="Times New Roman"/>
          <w:color w:val="auto"/>
          <w:sz w:val="26"/>
          <w:szCs w:val="26"/>
        </w:rPr>
      </w:pPr>
      <w:bookmarkStart w:id="92" w:name="_p38h2cp3dpv7" w:colFirst="0" w:colLast="0"/>
      <w:bookmarkEnd w:id="92"/>
      <w:r>
        <w:rPr>
          <w:rFonts w:hint="default" w:ascii="Times New Roman" w:hAnsi="Times New Roman" w:eastAsia="Times New Roman" w:cs="Times New Roman"/>
          <w:color w:val="auto"/>
          <w:sz w:val="26"/>
          <w:szCs w:val="26"/>
          <w:rtl w:val="0"/>
        </w:rPr>
        <w:t xml:space="preserve">UC - </w:t>
      </w:r>
      <w:r>
        <w:rPr>
          <w:rFonts w:hint="default" w:ascii="Times New Roman" w:hAnsi="Times New Roman" w:eastAsia="Times New Roman" w:cs="Times New Roman"/>
          <w:i w:val="0"/>
          <w:color w:val="auto"/>
          <w:sz w:val="26"/>
          <w:szCs w:val="26"/>
          <w:rtl w:val="0"/>
        </w:rPr>
        <w:t>Quản</w:t>
      </w:r>
      <w:r>
        <w:rPr>
          <w:rFonts w:hint="default" w:ascii="Times New Roman" w:hAnsi="Times New Roman" w:eastAsia="Times New Roman" w:cs="Times New Roman"/>
          <w:color w:val="auto"/>
          <w:sz w:val="26"/>
          <w:szCs w:val="26"/>
          <w:rtl w:val="0"/>
        </w:rPr>
        <w:t xml:space="preserve"> lý chi nhánh</w:t>
      </w:r>
    </w:p>
    <w:p>
      <w:pPr>
        <w:ind w:left="72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42545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9" name="image14.png"/>
                    <pic:cNvPicPr preferRelativeResize="0"/>
                  </pic:nvPicPr>
                  <pic:blipFill>
                    <a:blip r:embed="rId26"/>
                    <a:srcRect/>
                    <a:stretch>
                      <a:fillRect/>
                    </a:stretch>
                  </pic:blipFill>
                  <pic:spPr>
                    <a:xfrm>
                      <a:off x="0" y="0"/>
                      <a:ext cx="5759775" cy="4254500"/>
                    </a:xfrm>
                    <a:prstGeom prst="rect">
                      <a:avLst/>
                    </a:prstGeom>
                  </pic:spPr>
                </pic:pic>
              </a:graphicData>
            </a:graphic>
          </wp:inline>
        </w:drawing>
      </w:r>
    </w:p>
    <w:p>
      <w:pPr>
        <w:pStyle w:val="57"/>
        <w:bidi w:val="0"/>
        <w:rPr>
          <w:rFonts w:hint="default"/>
          <w:lang w:val="en-US"/>
        </w:rPr>
      </w:pPr>
      <w:bookmarkStart w:id="93" w:name="_Toc4916"/>
      <w:bookmarkStart w:id="94" w:name="_Toc18056"/>
      <w:r>
        <w:rPr>
          <w:rFonts w:hint="default"/>
          <w:lang w:val="en-US"/>
        </w:rPr>
        <w:t>Sơ đồ tuần tự</w:t>
      </w:r>
      <w:bookmarkEnd w:id="93"/>
      <w:bookmarkEnd w:id="94"/>
    </w:p>
    <w:p>
      <w:pPr>
        <w:ind w:left="720" w:firstLine="0"/>
        <w:rPr>
          <w:rFonts w:hint="default" w:ascii="Times New Roman" w:hAnsi="Times New Roman" w:cs="Times New Roman"/>
          <w:color w:val="auto"/>
          <w:sz w:val="26"/>
          <w:szCs w:val="26"/>
        </w:rPr>
      </w:pPr>
    </w:p>
    <w:p>
      <w:pPr>
        <w:pStyle w:val="4"/>
        <w:keepNext/>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240" w:after="60" w:line="240" w:lineRule="auto"/>
        <w:ind w:left="720" w:leftChars="0" w:right="0" w:rightChars="0" w:hanging="720" w:firstLineChars="0"/>
        <w:jc w:val="left"/>
        <w:outlineLvl w:val="2"/>
        <w:rPr>
          <w:rFonts w:hint="default" w:ascii="Times New Roman" w:hAnsi="Times New Roman" w:eastAsia="Times New Roman" w:cs="Times New Roman"/>
          <w:color w:val="auto"/>
          <w:sz w:val="26"/>
          <w:szCs w:val="26"/>
        </w:rPr>
      </w:pPr>
      <w:bookmarkStart w:id="95" w:name="_a9xmoi4gvvh2" w:colFirst="0" w:colLast="0"/>
      <w:bookmarkEnd w:id="95"/>
      <w:r>
        <w:rPr>
          <w:rFonts w:hint="default" w:ascii="Times New Roman" w:hAnsi="Times New Roman" w:eastAsia="Times New Roman" w:cs="Times New Roman"/>
          <w:color w:val="auto"/>
          <w:sz w:val="26"/>
          <w:szCs w:val="26"/>
          <w:rtl w:val="0"/>
        </w:rPr>
        <w:t xml:space="preserve"> UC - Xem thống kê</w:t>
      </w:r>
    </w:p>
    <w:p>
      <w:pPr>
        <w:pStyle w:val="56"/>
        <w:bidi w:val="0"/>
        <w:rPr>
          <w:rFonts w:hint="default"/>
        </w:rPr>
      </w:pPr>
      <w:r>
        <w:rPr>
          <w:rFonts w:hint="default"/>
        </w:rPr>
        <w:drawing>
          <wp:inline distT="114300" distB="114300" distL="114300" distR="114300">
            <wp:extent cx="5759450" cy="20320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27"/>
                    <a:srcRect/>
                    <a:stretch>
                      <a:fillRect/>
                    </a:stretch>
                  </pic:blipFill>
                  <pic:spPr>
                    <a:xfrm>
                      <a:off x="0" y="0"/>
                      <a:ext cx="5759775" cy="2032000"/>
                    </a:xfrm>
                    <a:prstGeom prst="rect">
                      <a:avLst/>
                    </a:prstGeom>
                  </pic:spPr>
                </pic:pic>
              </a:graphicData>
            </a:graphic>
          </wp:inline>
        </w:drawing>
      </w:r>
    </w:p>
    <w:p>
      <w:pPr>
        <w:pStyle w:val="57"/>
        <w:bidi w:val="0"/>
        <w:rPr>
          <w:rFonts w:hint="default"/>
          <w:lang w:val="en-US"/>
        </w:rPr>
      </w:pPr>
      <w:bookmarkStart w:id="96" w:name="_Toc20173"/>
      <w:bookmarkStart w:id="97" w:name="_Toc13485"/>
      <w:r>
        <w:rPr>
          <w:rFonts w:hint="default"/>
          <w:lang w:val="en-US"/>
        </w:rPr>
        <w:t>Sơ đồ tuần tự</w:t>
      </w:r>
      <w:bookmarkEnd w:id="96"/>
      <w:bookmarkEnd w:id="97"/>
    </w:p>
    <w:p>
      <w:pPr>
        <w:ind w:left="720" w:firstLine="0"/>
        <w:rPr>
          <w:rFonts w:hint="default" w:ascii="Times New Roman" w:hAnsi="Times New Roman" w:cs="Times New Roman"/>
          <w:color w:val="auto"/>
          <w:sz w:val="26"/>
          <w:szCs w:val="26"/>
        </w:rPr>
      </w:pPr>
    </w:p>
    <w:p>
      <w:pPr>
        <w:pStyle w:val="55"/>
        <w:bidi w:val="0"/>
        <w:rPr>
          <w:rFonts w:hint="default"/>
        </w:rPr>
      </w:pPr>
      <w:bookmarkStart w:id="98" w:name="_17dp8vu" w:colFirst="0" w:colLast="0"/>
      <w:bookmarkEnd w:id="98"/>
      <w:bookmarkStart w:id="99" w:name="_Toc21620"/>
      <w:bookmarkStart w:id="100" w:name="_Toc19993"/>
      <w:bookmarkStart w:id="101" w:name="_Toc31778"/>
      <w:r>
        <w:rPr>
          <w:rFonts w:hint="default"/>
          <w:rtl w:val="0"/>
        </w:rPr>
        <w:t>Sơ đồ hoạt động (Activity Diagram)</w:t>
      </w:r>
      <w:bookmarkEnd w:id="99"/>
      <w:bookmarkEnd w:id="100"/>
      <w:bookmarkEnd w:id="101"/>
    </w:p>
    <w:p>
      <w:pPr>
        <w:pStyle w:val="4"/>
        <w:numPr>
          <w:ilvl w:val="0"/>
          <w:numId w:val="18"/>
        </w:numPr>
        <w:ind w:left="425" w:leftChars="0" w:hanging="425" w:firstLineChars="0"/>
        <w:outlineLvl w:val="2"/>
        <w:rPr>
          <w:rFonts w:hint="default" w:ascii="Times New Roman" w:hAnsi="Times New Roman" w:eastAsia="Times New Roman" w:cs="Times New Roman"/>
          <w:color w:val="auto"/>
          <w:sz w:val="26"/>
          <w:szCs w:val="26"/>
        </w:rPr>
      </w:pPr>
      <w:bookmarkStart w:id="102" w:name="_k7t7avo295u8" w:colFirst="0" w:colLast="0"/>
      <w:bookmarkEnd w:id="102"/>
      <w:r>
        <w:rPr>
          <w:rFonts w:hint="default" w:ascii="Times New Roman" w:hAnsi="Times New Roman" w:eastAsia="Times New Roman" w:cs="Times New Roman"/>
          <w:color w:val="auto"/>
          <w:sz w:val="26"/>
          <w:szCs w:val="26"/>
          <w:rtl w:val="0"/>
        </w:rPr>
        <w:t>UC - Xem thông tin</w:t>
      </w:r>
    </w:p>
    <w:p>
      <w:pPr>
        <w:ind w:left="72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784600"/>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38" name="image44.png"/>
                    <pic:cNvPicPr preferRelativeResize="0"/>
                  </pic:nvPicPr>
                  <pic:blipFill>
                    <a:blip r:embed="rId28"/>
                    <a:srcRect/>
                    <a:stretch>
                      <a:fillRect/>
                    </a:stretch>
                  </pic:blipFill>
                  <pic:spPr>
                    <a:xfrm>
                      <a:off x="0" y="0"/>
                      <a:ext cx="5759775" cy="3784600"/>
                    </a:xfrm>
                    <a:prstGeom prst="rect">
                      <a:avLst/>
                    </a:prstGeom>
                  </pic:spPr>
                </pic:pic>
              </a:graphicData>
            </a:graphic>
          </wp:inline>
        </w:drawing>
      </w:r>
    </w:p>
    <w:p>
      <w:pPr>
        <w:pStyle w:val="57"/>
        <w:bidi w:val="0"/>
        <w:rPr>
          <w:rFonts w:hint="default" w:ascii="Times New Roman" w:hAnsi="Times New Roman" w:cs="Times New Roman"/>
          <w:color w:val="auto"/>
          <w:sz w:val="26"/>
          <w:szCs w:val="26"/>
          <w:lang w:val="en-US"/>
        </w:rPr>
      </w:pPr>
      <w:bookmarkStart w:id="103" w:name="_Toc8611"/>
      <w:bookmarkStart w:id="104" w:name="_Toc29348"/>
      <w:r>
        <w:rPr>
          <w:rFonts w:hint="default"/>
          <w:rtl w:val="0"/>
        </w:rPr>
        <w:t>Sơ đồ hoạt động</w:t>
      </w:r>
      <w:r>
        <w:rPr>
          <w:rFonts w:hint="default"/>
          <w:rtl w:val="0"/>
          <w:lang w:val="en-US"/>
        </w:rPr>
        <w:t xml:space="preserve"> </w:t>
      </w:r>
      <w:r>
        <w:rPr>
          <w:rFonts w:hint="default"/>
          <w:rtl w:val="0"/>
        </w:rPr>
        <w:t>UC - Xem thông tin</w:t>
      </w:r>
      <w:bookmarkEnd w:id="103"/>
      <w:bookmarkEnd w:id="104"/>
    </w:p>
    <w:p>
      <w:pPr>
        <w:pStyle w:val="4"/>
        <w:numPr>
          <w:ilvl w:val="0"/>
          <w:numId w:val="18"/>
        </w:numPr>
        <w:ind w:left="425" w:leftChars="0" w:hanging="425" w:firstLineChars="0"/>
        <w:outlineLvl w:val="2"/>
        <w:rPr>
          <w:rFonts w:hint="default" w:ascii="Times New Roman" w:hAnsi="Times New Roman" w:eastAsia="Times New Roman" w:cs="Times New Roman"/>
          <w:color w:val="auto"/>
          <w:sz w:val="26"/>
          <w:szCs w:val="26"/>
        </w:rPr>
      </w:pPr>
      <w:bookmarkStart w:id="105" w:name="_et0dd7vbdo1t" w:colFirst="0" w:colLast="0"/>
      <w:bookmarkEnd w:id="105"/>
      <w:r>
        <w:rPr>
          <w:rFonts w:hint="default" w:ascii="Times New Roman" w:hAnsi="Times New Roman" w:eastAsia="Times New Roman" w:cs="Times New Roman"/>
          <w:color w:val="auto"/>
          <w:sz w:val="26"/>
          <w:szCs w:val="26"/>
          <w:rtl w:val="0"/>
        </w:rPr>
        <w:t>UC - Quản lý loại xe</w:t>
      </w:r>
    </w:p>
    <w:p>
      <w:pPr>
        <w:ind w:left="72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5560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29"/>
                    <a:srcRect/>
                    <a:stretch>
                      <a:fillRect/>
                    </a:stretch>
                  </pic:blipFill>
                  <pic:spPr>
                    <a:xfrm>
                      <a:off x="0" y="0"/>
                      <a:ext cx="5759775" cy="3556000"/>
                    </a:xfrm>
                    <a:prstGeom prst="rect">
                      <a:avLst/>
                    </a:prstGeom>
                  </pic:spPr>
                </pic:pic>
              </a:graphicData>
            </a:graphic>
          </wp:inline>
        </w:drawing>
      </w:r>
    </w:p>
    <w:p>
      <w:pPr>
        <w:pStyle w:val="57"/>
        <w:bidi w:val="0"/>
        <w:rPr>
          <w:rFonts w:hint="default"/>
        </w:rPr>
      </w:pPr>
      <w:bookmarkStart w:id="106" w:name="_Toc24944"/>
      <w:bookmarkStart w:id="107" w:name="_Toc8190"/>
      <w:r>
        <w:rPr>
          <w:rFonts w:hint="default"/>
          <w:rtl w:val="0"/>
        </w:rPr>
        <w:t>Sơ đồ hoạt động</w:t>
      </w:r>
      <w:r>
        <w:rPr>
          <w:rFonts w:hint="default"/>
          <w:lang w:val="en-US"/>
        </w:rPr>
        <w:t xml:space="preserve"> </w:t>
      </w:r>
      <w:r>
        <w:rPr>
          <w:rFonts w:hint="default"/>
          <w:rtl w:val="0"/>
        </w:rPr>
        <w:t>UC - Quản lý loại xe</w:t>
      </w:r>
      <w:bookmarkEnd w:id="106"/>
      <w:bookmarkEnd w:id="107"/>
    </w:p>
    <w:p>
      <w:pPr>
        <w:ind w:left="720" w:firstLine="0"/>
        <w:rPr>
          <w:rFonts w:hint="default" w:ascii="Times New Roman" w:hAnsi="Times New Roman" w:cs="Times New Roman"/>
          <w:color w:val="auto"/>
          <w:sz w:val="26"/>
          <w:szCs w:val="26"/>
          <w:lang w:val="en-US"/>
        </w:rPr>
      </w:pPr>
    </w:p>
    <w:p>
      <w:pPr>
        <w:pStyle w:val="4"/>
        <w:numPr>
          <w:ilvl w:val="0"/>
          <w:numId w:val="18"/>
        </w:numPr>
        <w:ind w:left="425" w:leftChars="0" w:hanging="425" w:firstLineChars="0"/>
        <w:outlineLvl w:val="2"/>
        <w:rPr>
          <w:rFonts w:hint="default" w:ascii="Times New Roman" w:hAnsi="Times New Roman" w:eastAsia="Times New Roman" w:cs="Times New Roman"/>
          <w:color w:val="auto"/>
          <w:sz w:val="26"/>
          <w:szCs w:val="26"/>
        </w:rPr>
      </w:pPr>
      <w:bookmarkStart w:id="108" w:name="_724nkjp3i47g" w:colFirst="0" w:colLast="0"/>
      <w:bookmarkEnd w:id="108"/>
      <w:r>
        <w:rPr>
          <w:rFonts w:hint="default" w:ascii="Times New Roman" w:hAnsi="Times New Roman" w:eastAsia="Times New Roman" w:cs="Times New Roman"/>
          <w:color w:val="auto"/>
          <w:sz w:val="26"/>
          <w:szCs w:val="26"/>
          <w:rtl w:val="0"/>
        </w:rPr>
        <w:t>UC - Quản lý xe</w:t>
      </w:r>
    </w:p>
    <w:p>
      <w:pPr>
        <w:ind w:left="72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41148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7" name="image19.png"/>
                    <pic:cNvPicPr preferRelativeResize="0"/>
                  </pic:nvPicPr>
                  <pic:blipFill>
                    <a:blip r:embed="rId30"/>
                    <a:srcRect/>
                    <a:stretch>
                      <a:fillRect/>
                    </a:stretch>
                  </pic:blipFill>
                  <pic:spPr>
                    <a:xfrm>
                      <a:off x="0" y="0"/>
                      <a:ext cx="5759775" cy="411480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bookmarkStart w:id="109" w:name="_Toc23949"/>
      <w:bookmarkStart w:id="110" w:name="_Toc8415"/>
      <w:r>
        <w:rPr>
          <w:rFonts w:hint="default"/>
          <w:lang w:val="en-US"/>
        </w:rPr>
        <w:t xml:space="preserve">Sơ đồ tuần tự </w:t>
      </w:r>
      <w:r>
        <w:rPr>
          <w:rFonts w:hint="default"/>
          <w:rtl w:val="0"/>
        </w:rPr>
        <w:t>UC - Quản lý xe</w:t>
      </w:r>
      <w:bookmarkEnd w:id="109"/>
      <w:bookmarkEnd w:id="110"/>
    </w:p>
    <w:p>
      <w:pPr>
        <w:pStyle w:val="4"/>
        <w:numPr>
          <w:ilvl w:val="0"/>
          <w:numId w:val="18"/>
        </w:numPr>
        <w:ind w:left="425" w:leftChars="0" w:hanging="425" w:firstLineChars="0"/>
        <w:outlineLvl w:val="2"/>
        <w:rPr>
          <w:rFonts w:hint="default" w:ascii="Times New Roman" w:hAnsi="Times New Roman" w:eastAsia="Times New Roman" w:cs="Times New Roman"/>
          <w:color w:val="auto"/>
          <w:sz w:val="26"/>
          <w:szCs w:val="26"/>
        </w:rPr>
      </w:pPr>
      <w:bookmarkStart w:id="111" w:name="_fuhgdag3egbd" w:colFirst="0" w:colLast="0"/>
      <w:bookmarkEnd w:id="111"/>
      <w:r>
        <w:rPr>
          <w:rFonts w:hint="default" w:ascii="Times New Roman" w:hAnsi="Times New Roman" w:eastAsia="Times New Roman" w:cs="Times New Roman"/>
          <w:color w:val="auto"/>
          <w:sz w:val="26"/>
          <w:szCs w:val="26"/>
          <w:rtl w:val="0"/>
        </w:rPr>
        <w:t>UC - Quản lý tài khoản</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594100"/>
            <wp:effectExtent l="0" t="0" r="635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31"/>
                    <a:srcRect/>
                    <a:stretch>
                      <a:fillRect/>
                    </a:stretch>
                  </pic:blipFill>
                  <pic:spPr>
                    <a:xfrm>
                      <a:off x="0" y="0"/>
                      <a:ext cx="5759775" cy="3594100"/>
                    </a:xfrm>
                    <a:prstGeom prst="rect">
                      <a:avLst/>
                    </a:prstGeom>
                  </pic:spPr>
                </pic:pic>
              </a:graphicData>
            </a:graphic>
          </wp:inline>
        </w:drawing>
      </w:r>
    </w:p>
    <w:p>
      <w:pPr>
        <w:pStyle w:val="57"/>
        <w:bidi w:val="0"/>
        <w:rPr>
          <w:rFonts w:hint="default"/>
          <w:lang w:val="en-US"/>
        </w:rPr>
      </w:pPr>
      <w:bookmarkStart w:id="112" w:name="_Toc18776"/>
      <w:bookmarkStart w:id="113" w:name="_Toc1885"/>
      <w:r>
        <w:rPr>
          <w:rFonts w:hint="default"/>
          <w:rtl w:val="0"/>
        </w:rPr>
        <w:t>Sơ đồ hoạt động</w:t>
      </w:r>
      <w:r>
        <w:rPr>
          <w:rFonts w:hint="default"/>
          <w:rtl w:val="0"/>
          <w:lang w:val="en-US"/>
        </w:rPr>
        <w:t xml:space="preserve"> Quản lý tài khoản</w:t>
      </w:r>
      <w:bookmarkEnd w:id="112"/>
      <w:bookmarkEnd w:id="113"/>
    </w:p>
    <w:p>
      <w:pPr>
        <w:pStyle w:val="4"/>
        <w:numPr>
          <w:ilvl w:val="0"/>
          <w:numId w:val="18"/>
        </w:numPr>
        <w:ind w:left="425" w:leftChars="0" w:hanging="425" w:firstLineChars="0"/>
        <w:outlineLvl w:val="2"/>
        <w:rPr>
          <w:rFonts w:hint="default" w:ascii="Times New Roman" w:hAnsi="Times New Roman" w:eastAsia="Times New Roman" w:cs="Times New Roman"/>
          <w:color w:val="auto"/>
          <w:sz w:val="26"/>
          <w:szCs w:val="26"/>
        </w:rPr>
      </w:pPr>
      <w:bookmarkStart w:id="114" w:name="_jmpi01mkwzxs" w:colFirst="0" w:colLast="0"/>
      <w:bookmarkEnd w:id="114"/>
      <w:r>
        <w:rPr>
          <w:rFonts w:hint="default" w:ascii="Times New Roman" w:hAnsi="Times New Roman" w:eastAsia="Times New Roman" w:cs="Times New Roman"/>
          <w:color w:val="auto"/>
          <w:sz w:val="26"/>
          <w:szCs w:val="26"/>
          <w:rtl w:val="0"/>
        </w:rPr>
        <w:t>UC - Quản lý chi nhánh</w:t>
      </w:r>
    </w:p>
    <w:p>
      <w:pPr>
        <w:ind w:left="720" w:firstLine="0"/>
        <w:rPr>
          <w:rFonts w:hint="default" w:ascii="Times New Roman" w:hAnsi="Times New Roman" w:cs="Times New Roman"/>
          <w:b/>
          <w:color w:val="auto"/>
          <w:sz w:val="26"/>
          <w:szCs w:val="26"/>
        </w:rPr>
      </w:pPr>
      <w:r>
        <w:rPr>
          <w:rFonts w:hint="default" w:ascii="Times New Roman" w:hAnsi="Times New Roman" w:cs="Times New Roman"/>
          <w:color w:val="auto"/>
          <w:sz w:val="26"/>
          <w:szCs w:val="26"/>
        </w:rPr>
        <w:drawing>
          <wp:inline distT="114300" distB="114300" distL="114300" distR="114300">
            <wp:extent cx="5759450" cy="42799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22" name="image15.png"/>
                    <pic:cNvPicPr preferRelativeResize="0"/>
                  </pic:nvPicPr>
                  <pic:blipFill>
                    <a:blip r:embed="rId32"/>
                    <a:srcRect/>
                    <a:stretch>
                      <a:fillRect/>
                    </a:stretch>
                  </pic:blipFill>
                  <pic:spPr>
                    <a:xfrm>
                      <a:off x="0" y="0"/>
                      <a:ext cx="5759775" cy="4279900"/>
                    </a:xfrm>
                    <a:prstGeom prst="rect">
                      <a:avLst/>
                    </a:prstGeom>
                  </pic:spPr>
                </pic:pic>
              </a:graphicData>
            </a:graphic>
          </wp:inline>
        </w:drawing>
      </w:r>
    </w:p>
    <w:p>
      <w:pPr>
        <w:pStyle w:val="57"/>
        <w:bidi w:val="0"/>
        <w:rPr>
          <w:rFonts w:hint="default"/>
          <w:lang w:val="en-US"/>
        </w:rPr>
      </w:pPr>
      <w:r>
        <w:rPr>
          <w:rFonts w:hint="default" w:ascii="Times New Roman" w:hAnsi="Times New Roman" w:cs="Times New Roman"/>
          <w:b/>
          <w:color w:val="auto"/>
          <w:sz w:val="26"/>
          <w:szCs w:val="26"/>
          <w:rtl w:val="0"/>
        </w:rPr>
        <w:t xml:space="preserve">           </w:t>
      </w:r>
      <w:bookmarkStart w:id="115" w:name="_Toc28035"/>
      <w:bookmarkStart w:id="116" w:name="_Toc19636"/>
      <w:r>
        <w:rPr>
          <w:rFonts w:hint="default"/>
          <w:rtl w:val="0"/>
        </w:rPr>
        <w:t>Sơ đồ hoạt động</w:t>
      </w:r>
      <w:r>
        <w:rPr>
          <w:rFonts w:hint="default"/>
          <w:rtl w:val="0"/>
          <w:lang w:val="en-US"/>
        </w:rPr>
        <w:t xml:space="preserve"> Quản lý chi nhánh</w:t>
      </w:r>
      <w:bookmarkEnd w:id="115"/>
      <w:bookmarkEnd w:id="116"/>
    </w:p>
    <w:p>
      <w:pPr>
        <w:ind w:left="0" w:firstLine="0"/>
        <w:rPr>
          <w:rFonts w:hint="default" w:ascii="Times New Roman" w:hAnsi="Times New Roman" w:cs="Times New Roman"/>
          <w:b/>
          <w:color w:val="auto"/>
          <w:sz w:val="26"/>
          <w:szCs w:val="26"/>
        </w:rPr>
      </w:pPr>
    </w:p>
    <w:p>
      <w:pPr>
        <w:pStyle w:val="55"/>
        <w:bidi w:val="0"/>
        <w:rPr>
          <w:rFonts w:hint="default" w:ascii="Times New Roman" w:hAnsi="Times New Roman" w:eastAsia="Times New Roman" w:cs="Times New Roman"/>
          <w:color w:val="auto"/>
          <w:sz w:val="26"/>
          <w:szCs w:val="26"/>
          <w:rtl w:val="0"/>
        </w:rPr>
      </w:pPr>
      <w:bookmarkStart w:id="117" w:name="_23wjs5t2f9lh" w:colFirst="0" w:colLast="0"/>
      <w:bookmarkEnd w:id="117"/>
      <w:bookmarkStart w:id="118" w:name="_Toc9596"/>
      <w:bookmarkStart w:id="119" w:name="_Toc23922"/>
      <w:bookmarkStart w:id="120" w:name="_Toc5995"/>
      <w:r>
        <w:rPr>
          <w:rFonts w:hint="default"/>
          <w:rtl w:val="0"/>
        </w:rPr>
        <w:t>Sơ đồ trạng thái (Statechart Diagram)</w:t>
      </w:r>
      <w:bookmarkEnd w:id="118"/>
      <w:bookmarkEnd w:id="119"/>
      <w:bookmarkEnd w:id="120"/>
    </w:p>
    <w:p>
      <w:pPr>
        <w:pStyle w:val="55"/>
        <w:numPr>
          <w:ilvl w:val="0"/>
          <w:numId w:val="19"/>
        </w:numPr>
        <w:bidi w:val="0"/>
        <w:ind w:left="425" w:leftChars="0" w:hanging="425" w:firstLineChars="0"/>
        <w:rPr>
          <w:rFonts w:hint="default"/>
          <w:rtl w:val="0"/>
        </w:rPr>
      </w:pPr>
      <w:bookmarkStart w:id="121" w:name="_Toc8287"/>
      <w:bookmarkStart w:id="122" w:name="_Toc6622"/>
      <w:bookmarkStart w:id="123" w:name="_Toc11892"/>
      <w:r>
        <w:rPr>
          <w:rFonts w:hint="default"/>
          <w:rtl w:val="0"/>
        </w:rPr>
        <w:t>Use case Quản lý xe</w:t>
      </w:r>
      <w:bookmarkEnd w:id="121"/>
      <w:bookmarkEnd w:id="122"/>
      <w:bookmarkEnd w:id="123"/>
    </w:p>
    <w:p>
      <w:pPr>
        <w:ind w:left="72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4769485" cy="2983865"/>
            <wp:effectExtent l="0" t="0" r="5715" b="635"/>
            <wp:docPr id="39" name="image37.png"/>
            <wp:cNvGraphicFramePr/>
            <a:graphic xmlns:a="http://schemas.openxmlformats.org/drawingml/2006/main">
              <a:graphicData uri="http://schemas.openxmlformats.org/drawingml/2006/picture">
                <pic:pic xmlns:pic="http://schemas.openxmlformats.org/drawingml/2006/picture">
                  <pic:nvPicPr>
                    <pic:cNvPr id="39" name="image37.png"/>
                    <pic:cNvPicPr preferRelativeResize="0"/>
                  </pic:nvPicPr>
                  <pic:blipFill>
                    <a:blip r:embed="rId33"/>
                    <a:srcRect/>
                    <a:stretch>
                      <a:fillRect/>
                    </a:stretch>
                  </pic:blipFill>
                  <pic:spPr>
                    <a:xfrm>
                      <a:off x="0" y="0"/>
                      <a:ext cx="4769485" cy="2983865"/>
                    </a:xfrm>
                    <a:prstGeom prst="rect">
                      <a:avLst/>
                    </a:prstGeom>
                  </pic:spPr>
                </pic:pic>
              </a:graphicData>
            </a:graphic>
          </wp:inline>
        </w:drawing>
      </w:r>
    </w:p>
    <w:p>
      <w:pPr>
        <w:pStyle w:val="57"/>
        <w:bidi w:val="0"/>
        <w:rPr>
          <w:rFonts w:hint="default"/>
          <w:lang w:val="en-US"/>
        </w:rPr>
      </w:pPr>
      <w:bookmarkStart w:id="124" w:name="_Toc29324"/>
      <w:bookmarkStart w:id="125" w:name="_Toc13737"/>
      <w:r>
        <w:rPr>
          <w:rFonts w:hint="default"/>
          <w:lang w:val="en-US"/>
        </w:rPr>
        <w:t>Sơ đồ trạng thái Quản lý xe</w:t>
      </w:r>
      <w:bookmarkEnd w:id="124"/>
      <w:bookmarkEnd w:id="125"/>
    </w:p>
    <w:p>
      <w:pPr>
        <w:pStyle w:val="55"/>
        <w:numPr>
          <w:ilvl w:val="0"/>
          <w:numId w:val="19"/>
        </w:numPr>
        <w:bidi w:val="0"/>
        <w:ind w:left="425" w:leftChars="0" w:hanging="425" w:firstLineChars="0"/>
        <w:rPr>
          <w:rFonts w:hint="default" w:ascii="Times New Roman" w:hAnsi="Times New Roman" w:cs="Times New Roman"/>
          <w:b/>
          <w:bCs w:val="0"/>
          <w:color w:val="auto"/>
          <w:sz w:val="26"/>
          <w:szCs w:val="26"/>
        </w:rPr>
      </w:pPr>
      <w:bookmarkStart w:id="126" w:name="_Toc26081"/>
      <w:bookmarkStart w:id="127" w:name="_Toc9906"/>
      <w:bookmarkStart w:id="128" w:name="_Toc13402"/>
      <w:r>
        <w:rPr>
          <w:rFonts w:hint="default"/>
          <w:rtl w:val="0"/>
          <w:lang w:val="en-US"/>
        </w:rPr>
        <w:t xml:space="preserve">Use </w:t>
      </w:r>
      <w:r>
        <w:rPr>
          <w:rFonts w:hint="default" w:ascii="Times New Roman" w:hAnsi="Times New Roman" w:cs="Times New Roman"/>
          <w:b/>
          <w:bCs w:val="0"/>
          <w:color w:val="auto"/>
          <w:sz w:val="26"/>
          <w:szCs w:val="26"/>
          <w:rtl w:val="0"/>
        </w:rPr>
        <w:t>case Quản lý thẻ xe</w:t>
      </w:r>
      <w:bookmarkEnd w:id="126"/>
      <w:bookmarkEnd w:id="127"/>
      <w:bookmarkEnd w:id="128"/>
    </w:p>
    <w:p>
      <w:pPr>
        <w:ind w:left="72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3655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34"/>
                    <a:srcRect/>
                    <a:stretch>
                      <a:fillRect/>
                    </a:stretch>
                  </pic:blipFill>
                  <pic:spPr>
                    <a:xfrm>
                      <a:off x="0" y="0"/>
                      <a:ext cx="5759775" cy="336550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bookmarkStart w:id="129" w:name="_Toc22080"/>
      <w:bookmarkStart w:id="130" w:name="_Toc9612"/>
      <w:r>
        <w:rPr>
          <w:rFonts w:hint="default"/>
          <w:lang w:val="en-US"/>
        </w:rPr>
        <w:t>Sơ đồ trạng thái Quản lý thẻ xe</w:t>
      </w:r>
      <w:bookmarkEnd w:id="129"/>
      <w:bookmarkEnd w:id="130"/>
    </w:p>
    <w:p>
      <w:pPr>
        <w:pStyle w:val="55"/>
        <w:bidi w:val="0"/>
        <w:rPr>
          <w:rFonts w:hint="default" w:ascii="Times New Roman" w:hAnsi="Times New Roman" w:eastAsia="Times New Roman" w:cs="Times New Roman"/>
          <w:i w:val="0"/>
          <w:color w:val="auto"/>
          <w:sz w:val="26"/>
          <w:szCs w:val="26"/>
          <w:highlight w:val="white"/>
        </w:rPr>
      </w:pPr>
      <w:bookmarkStart w:id="131" w:name="_3rdcrjn" w:colFirst="0" w:colLast="0"/>
      <w:bookmarkEnd w:id="131"/>
      <w:bookmarkStart w:id="132" w:name="_Toc31731"/>
      <w:bookmarkStart w:id="133" w:name="_Toc11250"/>
      <w:bookmarkStart w:id="134" w:name="_Toc28827"/>
      <w:r>
        <w:rPr>
          <w:rFonts w:hint="default" w:ascii="Times New Roman" w:hAnsi="Times New Roman" w:eastAsia="Times New Roman" w:cs="Times New Roman"/>
          <w:i/>
          <w:color w:val="auto"/>
          <w:sz w:val="26"/>
          <w:szCs w:val="26"/>
          <w:vertAlign w:val="baseline"/>
          <w:rtl w:val="0"/>
        </w:rPr>
        <w:t xml:space="preserve">Sơ đồ dữ </w:t>
      </w:r>
      <w:r>
        <w:rPr>
          <w:rFonts w:hint="default" w:ascii="Times New Roman" w:hAnsi="Times New Roman" w:cs="Times New Roman"/>
          <w:b/>
          <w:bCs w:val="0"/>
          <w:color w:val="auto"/>
          <w:sz w:val="26"/>
          <w:szCs w:val="26"/>
          <w:rtl w:val="0"/>
        </w:rPr>
        <w:t xml:space="preserve">liệu </w:t>
      </w:r>
      <w:r>
        <w:rPr>
          <w:rFonts w:hint="default" w:ascii="Times New Roman" w:hAnsi="Times New Roman" w:eastAsia="Times New Roman" w:cs="Times New Roman"/>
          <w:i/>
          <w:color w:val="auto"/>
          <w:sz w:val="26"/>
          <w:szCs w:val="26"/>
          <w:vertAlign w:val="baseline"/>
          <w:rtl w:val="0"/>
        </w:rPr>
        <w:t>(ERD)</w:t>
      </w:r>
      <w:bookmarkEnd w:id="132"/>
      <w:bookmarkEnd w:id="133"/>
      <w:bookmarkEnd w:id="134"/>
    </w:p>
    <w:p>
      <w:pPr>
        <w:pStyle w:val="56"/>
        <w:bidi w:val="0"/>
        <w:rPr>
          <w:rFonts w:hint="default"/>
        </w:rPr>
      </w:pPr>
      <w:r>
        <w:drawing>
          <wp:inline distT="0" distB="0" distL="114300" distR="114300">
            <wp:extent cx="5939790" cy="3967480"/>
            <wp:effectExtent l="0" t="0" r="3810" b="762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5"/>
                    <a:stretch>
                      <a:fillRect/>
                    </a:stretch>
                  </pic:blipFill>
                  <pic:spPr>
                    <a:xfrm>
                      <a:off x="0" y="0"/>
                      <a:ext cx="5939790" cy="3967480"/>
                    </a:xfrm>
                    <a:prstGeom prst="rect">
                      <a:avLst/>
                    </a:prstGeom>
                    <a:noFill/>
                    <a:ln>
                      <a:noFill/>
                    </a:ln>
                  </pic:spPr>
                </pic:pic>
              </a:graphicData>
            </a:graphic>
          </wp:inline>
        </w:drawing>
      </w:r>
    </w:p>
    <w:p>
      <w:pPr>
        <w:pStyle w:val="57"/>
        <w:bidi w:val="0"/>
        <w:rPr>
          <w:rFonts w:hint="default"/>
        </w:rPr>
      </w:pPr>
      <w:bookmarkStart w:id="135" w:name="_Toc15466"/>
      <w:bookmarkStart w:id="136" w:name="_Toc5259"/>
      <w:r>
        <w:rPr>
          <w:rFonts w:hint="default"/>
          <w:rtl w:val="0"/>
        </w:rPr>
        <w:t>Sơ đồ dữ liệu</w:t>
      </w:r>
      <w:bookmarkEnd w:id="135"/>
      <w:bookmarkEnd w:id="136"/>
    </w:p>
    <w:p>
      <w:pPr>
        <w:rPr>
          <w:rFonts w:hint="default" w:ascii="Times New Roman" w:hAnsi="Times New Roman" w:cs="Times New Roman"/>
          <w:color w:val="auto"/>
          <w:sz w:val="26"/>
          <w:szCs w:val="26"/>
          <w:vertAlign w:val="baseline"/>
        </w:rPr>
      </w:pPr>
      <w:bookmarkStart w:id="137" w:name="_26in1rg" w:colFirst="0" w:colLast="0"/>
      <w:bookmarkEnd w:id="137"/>
      <w:r>
        <w:rPr>
          <w:rFonts w:hint="default" w:ascii="Times New Roman" w:hAnsi="Times New Roman" w:cs="Times New Roman"/>
          <w:color w:val="auto"/>
          <w:sz w:val="26"/>
          <w:szCs w:val="26"/>
          <w:vertAlign w:val="baseline"/>
          <w:rtl w:val="0"/>
        </w:rPr>
        <w:tab/>
      </w:r>
      <w:r>
        <w:rPr>
          <w:rFonts w:hint="default" w:ascii="Times New Roman" w:hAnsi="Times New Roman" w:cs="Times New Roman"/>
          <w:color w:val="auto"/>
          <w:sz w:val="26"/>
          <w:szCs w:val="26"/>
          <w:vertAlign w:val="baseline"/>
          <w:rtl w:val="0"/>
        </w:rPr>
        <w:tab/>
      </w:r>
    </w:p>
    <w:p>
      <w:pPr>
        <w:pStyle w:val="54"/>
        <w:bidi w:val="0"/>
        <w:rPr>
          <w:rFonts w:hint="default"/>
        </w:rPr>
      </w:pPr>
      <w:bookmarkStart w:id="138" w:name="_Toc4506"/>
      <w:bookmarkStart w:id="139" w:name="_Toc7164"/>
      <w:bookmarkStart w:id="140" w:name="_Toc1326"/>
      <w:r>
        <w:rPr>
          <w:rFonts w:hint="default"/>
          <w:rtl w:val="0"/>
        </w:rPr>
        <w:t>Thiết kế</w:t>
      </w:r>
      <w:bookmarkEnd w:id="138"/>
      <w:bookmarkEnd w:id="139"/>
      <w:bookmarkEnd w:id="140"/>
    </w:p>
    <w:p>
      <w:pPr>
        <w:pStyle w:val="55"/>
        <w:bidi w:val="0"/>
        <w:rPr>
          <w:rFonts w:hint="default"/>
        </w:rPr>
      </w:pPr>
      <w:bookmarkStart w:id="141" w:name="_q3vccpqn64gt" w:colFirst="0" w:colLast="0"/>
      <w:bookmarkEnd w:id="141"/>
      <w:bookmarkStart w:id="142" w:name="_Toc13102"/>
      <w:bookmarkStart w:id="143" w:name="_Toc13950"/>
      <w:bookmarkStart w:id="144" w:name="_Toc4577"/>
      <w:r>
        <w:rPr>
          <w:rFonts w:hint="default"/>
          <w:rtl w:val="0"/>
        </w:rPr>
        <w:t>Thiết kế Database</w:t>
      </w:r>
      <w:bookmarkEnd w:id="142"/>
      <w:bookmarkEnd w:id="143"/>
      <w:bookmarkEnd w:id="144"/>
    </w:p>
    <w:p>
      <w:pPr>
        <w:numPr>
          <w:ilvl w:val="0"/>
          <w:numId w:val="20"/>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ClassDiagram</w:t>
      </w:r>
    </w:p>
    <w:p>
      <w:pPr>
        <w:ind w:left="576"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073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36"/>
                    <a:srcRect/>
                    <a:stretch>
                      <a:fillRect/>
                    </a:stretch>
                  </pic:blipFill>
                  <pic:spPr>
                    <a:xfrm>
                      <a:off x="0" y="0"/>
                      <a:ext cx="5759775" cy="3073400"/>
                    </a:xfrm>
                    <a:prstGeom prst="rect">
                      <a:avLst/>
                    </a:prstGeom>
                  </pic:spPr>
                </pic:pic>
              </a:graphicData>
            </a:graphic>
          </wp:inline>
        </w:drawing>
      </w:r>
    </w:p>
    <w:p>
      <w:pPr>
        <w:ind w:left="576" w:firstLine="0"/>
        <w:rPr>
          <w:rFonts w:hint="default" w:ascii="Times New Roman" w:hAnsi="Times New Roman" w:cs="Times New Roman"/>
          <w:color w:val="auto"/>
          <w:sz w:val="26"/>
          <w:szCs w:val="26"/>
        </w:rPr>
      </w:pPr>
    </w:p>
    <w:p>
      <w:pPr>
        <w:numPr>
          <w:ilvl w:val="0"/>
          <w:numId w:val="20"/>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Lược đồ chi tiết</w:t>
      </w:r>
    </w:p>
    <w:p>
      <w:pPr>
        <w:pStyle w:val="58"/>
        <w:bidi w:val="0"/>
        <w:rPr>
          <w:rFonts w:hint="default"/>
        </w:rPr>
      </w:pPr>
      <w:bookmarkStart w:id="145" w:name="_Toc25072"/>
      <w:bookmarkStart w:id="146" w:name="_Toc21758"/>
      <w:r>
        <w:rPr>
          <w:rFonts w:hint="default"/>
          <w:rtl w:val="0"/>
        </w:rPr>
        <w:t>Bảng Nhân Viên</w:t>
      </w:r>
      <w:bookmarkEnd w:id="145"/>
      <w:bookmarkEnd w:id="146"/>
    </w:p>
    <w:p>
      <w:pPr>
        <w:ind w:left="576" w:firstLine="0"/>
        <w:rPr>
          <w:rFonts w:hint="default" w:ascii="Times New Roman" w:hAnsi="Times New Roman" w:cs="Times New Roman"/>
          <w:color w:val="auto"/>
          <w:sz w:val="26"/>
          <w:szCs w:val="26"/>
        </w:rPr>
      </w:pPr>
    </w:p>
    <w:tbl>
      <w:tblPr>
        <w:tblStyle w:val="32"/>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MaNV</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Nhân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HoTen</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Họ tên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GioiTinh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bit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Giới tính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NgaySinh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Ngày sinh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SDT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varchar(10)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Số điện thoại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LoaiNV</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loại nhân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Luong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money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Lương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DiaChi</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Địa chỉ</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UserName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sử dụng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Pass</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Mật khẩu</w:t>
            </w:r>
          </w:p>
        </w:tc>
      </w:tr>
    </w:tbl>
    <w:p>
      <w:pPr>
        <w:ind w:left="576" w:firstLine="0"/>
        <w:rPr>
          <w:rFonts w:hint="default" w:ascii="Times New Roman" w:hAnsi="Times New Roman" w:cs="Times New Roman"/>
          <w:color w:val="auto"/>
          <w:sz w:val="26"/>
          <w:szCs w:val="26"/>
        </w:rPr>
      </w:pPr>
    </w:p>
    <w:p>
      <w:pPr>
        <w:ind w:left="576" w:firstLine="0"/>
        <w:rPr>
          <w:rFonts w:hint="default" w:ascii="Times New Roman" w:hAnsi="Times New Roman" w:cs="Times New Roman"/>
          <w:color w:val="auto"/>
          <w:sz w:val="26"/>
          <w:szCs w:val="26"/>
        </w:rPr>
      </w:pPr>
    </w:p>
    <w:p>
      <w:pPr>
        <w:pStyle w:val="58"/>
        <w:bidi w:val="0"/>
        <w:rPr>
          <w:rFonts w:hint="default" w:ascii="Times New Roman" w:hAnsi="Times New Roman" w:cs="Times New Roman"/>
          <w:color w:val="auto"/>
          <w:sz w:val="26"/>
          <w:szCs w:val="26"/>
        </w:rPr>
      </w:pPr>
      <w:bookmarkStart w:id="147" w:name="_Toc6243"/>
      <w:bookmarkStart w:id="148" w:name="_Toc17138"/>
      <w:r>
        <w:rPr>
          <w:rFonts w:hint="default" w:ascii="Times New Roman" w:hAnsi="Times New Roman" w:cs="Times New Roman"/>
          <w:color w:val="auto"/>
          <w:sz w:val="26"/>
          <w:szCs w:val="26"/>
          <w:rtl w:val="0"/>
        </w:rPr>
        <w:t>Bảng LoaiNV</w:t>
      </w:r>
      <w:bookmarkEnd w:id="147"/>
      <w:bookmarkEnd w:id="148"/>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p>
    <w:tbl>
      <w:tblPr>
        <w:tblStyle w:val="33"/>
        <w:tblW w:w="90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68"/>
        <w:gridCol w:w="2268"/>
        <w:gridCol w:w="2268"/>
        <w:gridCol w:w="226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LoaiNV</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Loại Nhân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TenLoaiNV</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loại nhân viên</w:t>
            </w:r>
          </w:p>
        </w:tc>
      </w:tr>
    </w:tbl>
    <w:p>
      <w:pPr>
        <w:ind w:left="0" w:firstLine="0"/>
        <w:rPr>
          <w:rFonts w:hint="default" w:ascii="Times New Roman" w:hAnsi="Times New Roman" w:cs="Times New Roman"/>
          <w:color w:val="auto"/>
          <w:sz w:val="26"/>
          <w:szCs w:val="26"/>
        </w:rPr>
      </w:pPr>
    </w:p>
    <w:p>
      <w:pPr>
        <w:pStyle w:val="58"/>
        <w:bidi w:val="0"/>
        <w:rPr>
          <w:rFonts w:hint="default" w:ascii="Times New Roman" w:hAnsi="Times New Roman" w:cs="Times New Roman"/>
          <w:color w:val="auto"/>
          <w:sz w:val="26"/>
          <w:szCs w:val="26"/>
        </w:rPr>
      </w:pPr>
      <w:bookmarkStart w:id="149" w:name="_Toc3954"/>
      <w:bookmarkStart w:id="150" w:name="_Toc22428"/>
      <w:r>
        <w:rPr>
          <w:rFonts w:hint="default"/>
          <w:rtl w:val="0"/>
        </w:rPr>
        <w:t>Bảng LoaiXe</w:t>
      </w:r>
      <w:bookmarkEnd w:id="149"/>
      <w:bookmarkEnd w:id="150"/>
    </w:p>
    <w:p>
      <w:pPr>
        <w:ind w:left="576" w:firstLine="0"/>
        <w:rPr>
          <w:rFonts w:hint="default" w:ascii="Times New Roman" w:hAnsi="Times New Roman" w:cs="Times New Roman"/>
          <w:color w:val="auto"/>
          <w:sz w:val="26"/>
          <w:szCs w:val="26"/>
        </w:rPr>
      </w:pPr>
    </w:p>
    <w:tbl>
      <w:tblPr>
        <w:tblStyle w:val="34"/>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MaLoai</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Loại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TenXe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xe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SoLuong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Số lượng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GiaTien</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money</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Giá tiền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Dongiamua</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money</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Đơn giá mua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HangXe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nvarchar(50)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Hãng xe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7</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XuatSu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nvarchar(50)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Xuất Sứ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8</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HinhAnh</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varbinary(max)</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Hình ảnh</w:t>
            </w:r>
          </w:p>
        </w:tc>
      </w:tr>
    </w:tbl>
    <w:p>
      <w:pPr>
        <w:ind w:left="576" w:firstLine="0"/>
        <w:rPr>
          <w:rFonts w:hint="default" w:ascii="Times New Roman" w:hAnsi="Times New Roman" w:cs="Times New Roman"/>
          <w:color w:val="auto"/>
          <w:sz w:val="26"/>
          <w:szCs w:val="26"/>
        </w:rPr>
      </w:pPr>
    </w:p>
    <w:p>
      <w:pPr>
        <w:pStyle w:val="58"/>
        <w:bidi w:val="0"/>
        <w:rPr>
          <w:rFonts w:hint="default"/>
        </w:rPr>
      </w:pPr>
      <w:bookmarkStart w:id="151" w:name="_Toc13438"/>
      <w:bookmarkStart w:id="152" w:name="_Toc2942"/>
      <w:r>
        <w:rPr>
          <w:rFonts w:hint="default"/>
          <w:rtl w:val="0"/>
        </w:rPr>
        <w:t>Bảng Xe</w:t>
      </w:r>
      <w:bookmarkEnd w:id="151"/>
      <w:bookmarkEnd w:id="152"/>
    </w:p>
    <w:p>
      <w:pPr>
        <w:ind w:left="576" w:firstLine="0"/>
        <w:rPr>
          <w:rFonts w:hint="default" w:ascii="Times New Roman" w:hAnsi="Times New Roman" w:cs="Times New Roman"/>
          <w:color w:val="auto"/>
          <w:sz w:val="26"/>
          <w:szCs w:val="26"/>
        </w:rPr>
      </w:pPr>
    </w:p>
    <w:tbl>
      <w:tblPr>
        <w:tblStyle w:val="35"/>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MaXe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xe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MaLoai</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Loại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trạng thái</w:t>
            </w:r>
          </w:p>
        </w:tc>
      </w:tr>
    </w:tbl>
    <w:p>
      <w:pPr>
        <w:ind w:left="576" w:firstLine="0"/>
        <w:rPr>
          <w:rFonts w:hint="default" w:ascii="Times New Roman" w:hAnsi="Times New Roman" w:cs="Times New Roman"/>
          <w:color w:val="auto"/>
          <w:sz w:val="26"/>
          <w:szCs w:val="26"/>
        </w:rPr>
      </w:pPr>
    </w:p>
    <w:p>
      <w:pPr>
        <w:pStyle w:val="58"/>
        <w:bidi w:val="0"/>
        <w:rPr>
          <w:rFonts w:hint="default" w:ascii="Times New Roman" w:hAnsi="Times New Roman" w:cs="Times New Roman"/>
          <w:color w:val="auto"/>
          <w:sz w:val="26"/>
          <w:szCs w:val="26"/>
        </w:rPr>
      </w:pPr>
      <w:bookmarkStart w:id="153" w:name="_Toc23134"/>
      <w:bookmarkStart w:id="154" w:name="_Toc12771"/>
      <w:r>
        <w:rPr>
          <w:rFonts w:hint="default" w:ascii="Times New Roman" w:hAnsi="Times New Roman" w:cs="Times New Roman"/>
          <w:color w:val="auto"/>
          <w:sz w:val="26"/>
          <w:szCs w:val="26"/>
          <w:rtl w:val="0"/>
        </w:rPr>
        <w:t xml:space="preserve">Bảng </w:t>
      </w:r>
      <w:r>
        <w:rPr>
          <w:rFonts w:hint="default"/>
          <w:rtl w:val="0"/>
        </w:rPr>
        <w:t>TrangThaiXE</w:t>
      </w:r>
      <w:bookmarkEnd w:id="153"/>
      <w:bookmarkEnd w:id="154"/>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p>
    <w:tbl>
      <w:tblPr>
        <w:tblStyle w:val="36"/>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trạng thái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TenTrangThai</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trạng thái</w:t>
            </w:r>
          </w:p>
        </w:tc>
      </w:tr>
    </w:tbl>
    <w:p>
      <w:pPr>
        <w:ind w:left="0" w:firstLine="0"/>
        <w:rPr>
          <w:rFonts w:hint="default" w:ascii="Times New Roman" w:hAnsi="Times New Roman" w:cs="Times New Roman"/>
          <w:color w:val="auto"/>
          <w:sz w:val="26"/>
          <w:szCs w:val="26"/>
        </w:rPr>
      </w:pPr>
    </w:p>
    <w:p>
      <w:pPr>
        <w:pStyle w:val="58"/>
        <w:bidi w:val="0"/>
        <w:rPr>
          <w:rFonts w:hint="default" w:ascii="Times New Roman" w:hAnsi="Times New Roman" w:cs="Times New Roman"/>
          <w:color w:val="auto"/>
          <w:sz w:val="26"/>
          <w:szCs w:val="26"/>
        </w:rPr>
      </w:pPr>
      <w:bookmarkStart w:id="155" w:name="_Toc20129"/>
      <w:bookmarkStart w:id="156" w:name="_Toc29064"/>
      <w:r>
        <w:rPr>
          <w:rFonts w:hint="default" w:ascii="Times New Roman" w:hAnsi="Times New Roman" w:cs="Times New Roman"/>
          <w:color w:val="auto"/>
          <w:sz w:val="26"/>
          <w:szCs w:val="26"/>
          <w:rtl w:val="0"/>
        </w:rPr>
        <w:t>Bảng TheXe</w:t>
      </w:r>
      <w:bookmarkEnd w:id="155"/>
      <w:bookmarkEnd w:id="156"/>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p>
    <w:tbl>
      <w:tblPr>
        <w:tblStyle w:val="37"/>
        <w:tblW w:w="8445" w:type="dxa"/>
        <w:tblInd w:w="59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00"/>
        <w:gridCol w:w="2115"/>
        <w:gridCol w:w="2115"/>
        <w:gridCol w:w="211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MaThe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thẻ</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MatKhau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Mật khẩu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MaNganHang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ngân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TenNganHang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Ngân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SoDu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money</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Số dư</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MaloaiThe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loại thẻ</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7</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HoTen</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Họ tên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8</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GioiTinh</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bit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Giới tính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9</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SDT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varchar(11)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Số điện thoại</w:t>
            </w:r>
          </w:p>
        </w:tc>
      </w:tr>
    </w:tbl>
    <w:p>
      <w:pPr>
        <w:ind w:left="576"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p>
    <w:p>
      <w:pPr>
        <w:pStyle w:val="58"/>
        <w:bidi w:val="0"/>
        <w:rPr>
          <w:rFonts w:hint="default" w:ascii="Times New Roman" w:hAnsi="Times New Roman" w:cs="Times New Roman"/>
          <w:color w:val="auto"/>
          <w:sz w:val="26"/>
          <w:szCs w:val="26"/>
        </w:rPr>
      </w:pPr>
      <w:bookmarkStart w:id="157" w:name="_Toc4450"/>
      <w:bookmarkStart w:id="158" w:name="_Toc28493"/>
      <w:r>
        <w:rPr>
          <w:rFonts w:hint="default" w:ascii="Times New Roman" w:hAnsi="Times New Roman" w:cs="Times New Roman"/>
          <w:color w:val="auto"/>
          <w:sz w:val="26"/>
          <w:szCs w:val="26"/>
          <w:rtl w:val="0"/>
        </w:rPr>
        <w:t>Bảng LoaiThe</w:t>
      </w:r>
      <w:bookmarkEnd w:id="157"/>
      <w:bookmarkEnd w:id="158"/>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p>
    <w:tbl>
      <w:tblPr>
        <w:tblStyle w:val="38"/>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MaLoaiThe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loại thẻ</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TenThe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loại thẻ</w:t>
            </w:r>
          </w:p>
        </w:tc>
      </w:tr>
    </w:tbl>
    <w:p>
      <w:pPr>
        <w:rPr>
          <w:rFonts w:hint="default" w:ascii="Times New Roman" w:hAnsi="Times New Roman" w:cs="Times New Roman"/>
          <w:color w:val="auto"/>
          <w:sz w:val="26"/>
          <w:szCs w:val="26"/>
        </w:rPr>
      </w:pPr>
    </w:p>
    <w:p>
      <w:pPr>
        <w:pStyle w:val="58"/>
        <w:bidi w:val="0"/>
        <w:rPr>
          <w:rFonts w:hint="default" w:ascii="Times New Roman" w:hAnsi="Times New Roman" w:cs="Times New Roman"/>
          <w:color w:val="auto"/>
          <w:sz w:val="26"/>
          <w:szCs w:val="26"/>
        </w:rPr>
      </w:pPr>
      <w:bookmarkStart w:id="159" w:name="_Toc14068"/>
      <w:bookmarkStart w:id="160" w:name="_Toc79"/>
      <w:r>
        <w:rPr>
          <w:rFonts w:hint="default" w:ascii="Times New Roman" w:hAnsi="Times New Roman" w:cs="Times New Roman"/>
          <w:color w:val="auto"/>
          <w:sz w:val="26"/>
          <w:szCs w:val="26"/>
          <w:rtl w:val="0"/>
        </w:rPr>
        <w:t>Bảng ChiTietMuonXe</w:t>
      </w:r>
      <w:bookmarkEnd w:id="159"/>
      <w:bookmarkEnd w:id="160"/>
      <w:r>
        <w:rPr>
          <w:rFonts w:hint="default" w:ascii="Times New Roman" w:hAnsi="Times New Roman" w:cs="Times New Roman"/>
          <w:color w:val="auto"/>
          <w:sz w:val="26"/>
          <w:szCs w:val="26"/>
          <w:rtl w:val="0"/>
        </w:rPr>
        <w:t xml:space="preserve">         </w:t>
      </w:r>
    </w:p>
    <w:tbl>
      <w:tblPr>
        <w:tblStyle w:val="39"/>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MaThe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Thẻ</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MaXE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Xe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ThoiGianBatDau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Thời gian bắt đầu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ThoiGianKetThuc</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thời gian kết thúc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DonGia</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money</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Đơn Giá</w:t>
            </w:r>
          </w:p>
        </w:tc>
      </w:tr>
    </w:tbl>
    <w:p>
      <w:pPr>
        <w:ind w:left="576" w:firstLine="0"/>
        <w:rPr>
          <w:rFonts w:hint="default" w:ascii="Times New Roman" w:hAnsi="Times New Roman" w:cs="Times New Roman"/>
          <w:color w:val="auto"/>
          <w:sz w:val="26"/>
          <w:szCs w:val="26"/>
        </w:rPr>
      </w:pPr>
    </w:p>
    <w:p>
      <w:pPr>
        <w:pStyle w:val="58"/>
        <w:bidi w:val="0"/>
        <w:rPr>
          <w:rFonts w:hint="default" w:ascii="Times New Roman" w:hAnsi="Times New Roman" w:cs="Times New Roman"/>
          <w:color w:val="auto"/>
          <w:sz w:val="26"/>
          <w:szCs w:val="26"/>
        </w:rPr>
      </w:pPr>
      <w:bookmarkStart w:id="161" w:name="_Toc22379"/>
      <w:bookmarkStart w:id="162" w:name="_Toc11529"/>
      <w:r>
        <w:rPr>
          <w:rFonts w:hint="default" w:ascii="Times New Roman" w:hAnsi="Times New Roman" w:cs="Times New Roman"/>
          <w:color w:val="auto"/>
          <w:sz w:val="26"/>
          <w:szCs w:val="26"/>
          <w:rtl w:val="0"/>
        </w:rPr>
        <w:t>Bảng ChiTietTheXeMayBan</w:t>
      </w:r>
      <w:bookmarkEnd w:id="161"/>
      <w:bookmarkEnd w:id="162"/>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p>
    <w:tbl>
      <w:tblPr>
        <w:tblStyle w:val="40"/>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MaThe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Thẻ</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MaMay</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itn</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máy</w:t>
            </w:r>
          </w:p>
        </w:tc>
      </w:tr>
    </w:tbl>
    <w:p>
      <w:pPr>
        <w:ind w:left="576" w:firstLine="0"/>
        <w:rPr>
          <w:rFonts w:hint="default" w:ascii="Times New Roman" w:hAnsi="Times New Roman" w:cs="Times New Roman"/>
          <w:color w:val="auto"/>
          <w:sz w:val="26"/>
          <w:szCs w:val="26"/>
        </w:rPr>
      </w:pPr>
    </w:p>
    <w:p>
      <w:pPr>
        <w:pStyle w:val="58"/>
        <w:bidi w:val="0"/>
        <w:rPr>
          <w:rFonts w:hint="default" w:ascii="Times New Roman" w:hAnsi="Times New Roman" w:cs="Times New Roman"/>
          <w:color w:val="auto"/>
          <w:sz w:val="26"/>
          <w:szCs w:val="26"/>
        </w:rPr>
      </w:pPr>
      <w:bookmarkStart w:id="163" w:name="_Toc29301"/>
      <w:bookmarkStart w:id="164" w:name="_Toc19338"/>
      <w:r>
        <w:rPr>
          <w:rFonts w:hint="default" w:ascii="Times New Roman" w:hAnsi="Times New Roman" w:cs="Times New Roman"/>
          <w:color w:val="auto"/>
          <w:sz w:val="26"/>
          <w:szCs w:val="26"/>
          <w:rtl w:val="0"/>
        </w:rPr>
        <w:t>Bảng MayBanThe</w:t>
      </w:r>
      <w:bookmarkEnd w:id="163"/>
      <w:bookmarkEnd w:id="164"/>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p>
    <w:tbl>
      <w:tblPr>
        <w:tblStyle w:val="41"/>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MaMay</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máy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SoDu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money</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Số dư</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SoTheConlai</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Số thẻ còn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MaCN</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chi nhánh</w:t>
            </w:r>
          </w:p>
        </w:tc>
      </w:tr>
    </w:tbl>
    <w:p>
      <w:pPr>
        <w:ind w:left="576" w:firstLine="0"/>
        <w:rPr>
          <w:rFonts w:hint="default" w:ascii="Times New Roman" w:hAnsi="Times New Roman" w:cs="Times New Roman"/>
          <w:color w:val="auto"/>
          <w:sz w:val="26"/>
          <w:szCs w:val="26"/>
        </w:rPr>
      </w:pPr>
    </w:p>
    <w:p>
      <w:pPr>
        <w:pStyle w:val="58"/>
        <w:bidi w:val="0"/>
        <w:rPr>
          <w:rFonts w:hint="default" w:ascii="Times New Roman" w:hAnsi="Times New Roman" w:cs="Times New Roman"/>
          <w:color w:val="auto"/>
          <w:sz w:val="26"/>
          <w:szCs w:val="26"/>
        </w:rPr>
      </w:pPr>
      <w:bookmarkStart w:id="165" w:name="_Toc23612"/>
      <w:bookmarkStart w:id="166" w:name="_Toc30248"/>
      <w:r>
        <w:rPr>
          <w:rFonts w:hint="default" w:ascii="Times New Roman" w:hAnsi="Times New Roman" w:cs="Times New Roman"/>
          <w:color w:val="auto"/>
          <w:sz w:val="26"/>
          <w:szCs w:val="26"/>
          <w:rtl w:val="0"/>
        </w:rPr>
        <w:t>Bảng ChiNhanh</w:t>
      </w:r>
      <w:bookmarkEnd w:id="165"/>
      <w:bookmarkEnd w:id="166"/>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p>
    <w:tbl>
      <w:tblPr>
        <w:tblStyle w:val="42"/>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MaCN</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chi nhánh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TenChiNhanh</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chi nhánh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DiaChi</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nvarchar(100)</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Địa chỉ</w:t>
            </w:r>
          </w:p>
          <w:p>
            <w:pPr>
              <w:widowControl w:val="0"/>
              <w:rPr>
                <w:rFonts w:hint="default" w:ascii="Times New Roman" w:hAnsi="Times New Roman" w:cs="Times New Roman"/>
                <w:color w:val="auto"/>
                <w:sz w:val="26"/>
                <w:szCs w:val="26"/>
              </w:rPr>
            </w:pPr>
          </w:p>
        </w:tc>
      </w:tr>
    </w:tbl>
    <w:p>
      <w:pPr>
        <w:ind w:left="576" w:firstLine="0"/>
        <w:rPr>
          <w:rFonts w:hint="default" w:ascii="Times New Roman" w:hAnsi="Times New Roman" w:cs="Times New Roman"/>
          <w:color w:val="auto"/>
          <w:sz w:val="26"/>
          <w:szCs w:val="26"/>
        </w:rPr>
      </w:pPr>
    </w:p>
    <w:p>
      <w:pPr>
        <w:pStyle w:val="58"/>
        <w:bidi w:val="0"/>
        <w:rPr>
          <w:rFonts w:hint="default" w:ascii="Times New Roman" w:hAnsi="Times New Roman" w:cs="Times New Roman"/>
          <w:color w:val="auto"/>
          <w:sz w:val="26"/>
          <w:szCs w:val="26"/>
        </w:rPr>
      </w:pPr>
      <w:bookmarkStart w:id="167" w:name="_Toc7590"/>
      <w:bookmarkStart w:id="168" w:name="_Toc18265"/>
      <w:r>
        <w:rPr>
          <w:rFonts w:hint="default" w:ascii="Times New Roman" w:hAnsi="Times New Roman" w:cs="Times New Roman"/>
          <w:color w:val="auto"/>
          <w:sz w:val="26"/>
          <w:szCs w:val="26"/>
          <w:rtl w:val="0"/>
        </w:rPr>
        <w:t>Bảng ThietBiMuonXe</w:t>
      </w:r>
      <w:bookmarkEnd w:id="167"/>
      <w:bookmarkEnd w:id="168"/>
    </w:p>
    <w:tbl>
      <w:tblPr>
        <w:tblStyle w:val="43"/>
        <w:tblW w:w="8496" w:type="dxa"/>
        <w:tblInd w:w="5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24"/>
        <w:gridCol w:w="2124"/>
        <w:gridCol w:w="2124"/>
        <w:gridCol w:w="21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trường</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MaTB</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Thiết bị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MaCN</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Chi nhánh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MaXe</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int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Mã Xe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TrangThai</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bit</w:t>
            </w:r>
          </w:p>
        </w:tc>
        <w:tc>
          <w:tcPr>
            <w:shd w:val="clear" w:color="auto" w:fill="auto"/>
            <w:tcMar>
              <w:top w:w="100" w:type="dxa"/>
              <w:left w:w="100" w:type="dxa"/>
              <w:bottom w:w="100" w:type="dxa"/>
              <w:right w:w="100" w:type="dxa"/>
            </w:tcMar>
            <w:vAlign w:val="top"/>
          </w:tcPr>
          <w:p>
            <w:pPr>
              <w:widowControl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Trạng Thái</w:t>
            </w:r>
          </w:p>
        </w:tc>
      </w:tr>
    </w:tbl>
    <w:p>
      <w:pPr>
        <w:ind w:left="576" w:firstLine="0"/>
        <w:rPr>
          <w:rFonts w:hint="default" w:ascii="Times New Roman" w:hAnsi="Times New Roman" w:cs="Times New Roman"/>
          <w:color w:val="auto"/>
          <w:sz w:val="26"/>
          <w:szCs w:val="26"/>
        </w:rPr>
      </w:pPr>
    </w:p>
    <w:p>
      <w:pPr>
        <w:ind w:left="576" w:firstLine="0"/>
        <w:rPr>
          <w:rFonts w:hint="default" w:ascii="Times New Roman" w:hAnsi="Times New Roman" w:cs="Times New Roman"/>
          <w:color w:val="auto"/>
          <w:sz w:val="26"/>
          <w:szCs w:val="26"/>
        </w:rPr>
      </w:pPr>
    </w:p>
    <w:p>
      <w:pPr>
        <w:pStyle w:val="54"/>
        <w:bidi w:val="0"/>
        <w:rPr>
          <w:rFonts w:hint="default"/>
        </w:rPr>
      </w:pPr>
      <w:bookmarkStart w:id="169" w:name="_1ksv4uv" w:colFirst="0" w:colLast="0"/>
      <w:bookmarkEnd w:id="169"/>
      <w:bookmarkStart w:id="170" w:name="_Toc17298"/>
      <w:bookmarkStart w:id="171" w:name="_Toc3572"/>
      <w:bookmarkStart w:id="172" w:name="_Toc22838"/>
      <w:r>
        <w:rPr>
          <w:rFonts w:hint="default"/>
          <w:rtl w:val="0"/>
        </w:rPr>
        <w:t>Thiết kế giao diện</w:t>
      </w:r>
      <w:bookmarkEnd w:id="170"/>
      <w:bookmarkEnd w:id="171"/>
      <w:bookmarkEnd w:id="172"/>
    </w:p>
    <w:p>
      <w:pPr>
        <w:pStyle w:val="55"/>
        <w:bidi w:val="0"/>
        <w:rPr>
          <w:rFonts w:hint="default"/>
        </w:rPr>
      </w:pPr>
      <w:bookmarkStart w:id="173" w:name="_Toc11434"/>
      <w:bookmarkStart w:id="174" w:name="_Toc3613"/>
      <w:bookmarkStart w:id="175" w:name="_Toc5340"/>
      <w:r>
        <w:rPr>
          <w:rFonts w:hint="default"/>
          <w:rtl w:val="0"/>
        </w:rPr>
        <w:t>Thiết kế màn hình</w:t>
      </w:r>
      <w:bookmarkEnd w:id="173"/>
      <w:bookmarkEnd w:id="174"/>
      <w:bookmarkEnd w:id="175"/>
    </w:p>
    <w:p>
      <w:pPr>
        <w:pStyle w:val="5"/>
        <w:numPr>
          <w:ilvl w:val="0"/>
          <w:numId w:val="21"/>
        </w:numPr>
        <w:tabs>
          <w:tab w:val="clear" w:pos="425"/>
        </w:tabs>
        <w:ind w:left="864" w:leftChars="0" w:hanging="864" w:firstLineChars="0"/>
        <w:outlineLvl w:val="3"/>
        <w:rPr>
          <w:rFonts w:hint="default" w:ascii="Times New Roman" w:hAnsi="Times New Roman" w:cs="Times New Roman"/>
          <w:color w:val="auto"/>
          <w:sz w:val="26"/>
          <w:szCs w:val="26"/>
        </w:rPr>
      </w:pPr>
      <w:r>
        <w:rPr>
          <w:rFonts w:hint="default" w:ascii="Times New Roman" w:hAnsi="Times New Roman" w:cs="Times New Roman"/>
          <w:color w:val="auto"/>
          <w:sz w:val="26"/>
          <w:szCs w:val="26"/>
          <w:vertAlign w:val="baseline"/>
          <w:rtl w:val="0"/>
        </w:rPr>
        <w:t>Sơ đồ màn hình</w:t>
      </w:r>
    </w:p>
    <w:p>
      <w:pPr>
        <w:numPr>
          <w:ilvl w:val="0"/>
          <w:numId w:val="22"/>
        </w:numPr>
        <w:tabs>
          <w:tab w:val="clear" w:pos="425"/>
        </w:tabs>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Sơ đồ màn hình cho quản lý</w:t>
      </w:r>
    </w:p>
    <w:p>
      <w:pPr>
        <w:pStyle w:val="56"/>
        <w:bidi w:val="0"/>
        <w:rPr>
          <w:rFonts w:hint="default"/>
        </w:rPr>
      </w:pPr>
      <w:r>
        <w:rPr>
          <w:rFonts w:hint="default"/>
        </w:rPr>
        <w:drawing>
          <wp:inline distT="114300" distB="114300" distL="114300" distR="114300">
            <wp:extent cx="5759450" cy="1600200"/>
            <wp:effectExtent l="0" t="0" r="6350" b="0"/>
            <wp:docPr id="10" name="image20.png"/>
            <wp:cNvGraphicFramePr/>
            <a:graphic xmlns:a="http://schemas.openxmlformats.org/drawingml/2006/main">
              <a:graphicData uri="http://schemas.openxmlformats.org/drawingml/2006/picture">
                <pic:pic xmlns:pic="http://schemas.openxmlformats.org/drawingml/2006/picture">
                  <pic:nvPicPr>
                    <pic:cNvPr id="10" name="image20.png"/>
                    <pic:cNvPicPr preferRelativeResize="0"/>
                  </pic:nvPicPr>
                  <pic:blipFill>
                    <a:blip r:embed="rId37"/>
                    <a:srcRect/>
                    <a:stretch>
                      <a:fillRect/>
                    </a:stretch>
                  </pic:blipFill>
                  <pic:spPr>
                    <a:xfrm>
                      <a:off x="0" y="0"/>
                      <a:ext cx="5759775" cy="160020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bookmarkStart w:id="176" w:name="_Toc22799"/>
      <w:bookmarkStart w:id="177" w:name="_Toc3784"/>
      <w:r>
        <w:rPr>
          <w:rStyle w:val="59"/>
          <w:rFonts w:hint="default"/>
          <w:lang w:val="en-US"/>
        </w:rPr>
        <w:t>S</w:t>
      </w:r>
      <w:r>
        <w:rPr>
          <w:rStyle w:val="59"/>
          <w:rFonts w:hint="default"/>
          <w:rtl w:val="0"/>
        </w:rPr>
        <w:t>ơ đồ màn hình cho quản lý</w:t>
      </w:r>
      <w:bookmarkEnd w:id="176"/>
      <w:bookmarkEnd w:id="177"/>
    </w:p>
    <w:p>
      <w:pPr>
        <w:numPr>
          <w:ilvl w:val="0"/>
          <w:numId w:val="22"/>
        </w:numPr>
        <w:tabs>
          <w:tab w:val="clear" w:pos="425"/>
        </w:tabs>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Sơ đồ mà hình cho khách hàng</w:t>
      </w: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color w:val="auto"/>
          <w:sz w:val="26"/>
          <w:szCs w:val="26"/>
        </w:rPr>
        <w:drawing>
          <wp:inline distT="114300" distB="114300" distL="114300" distR="114300">
            <wp:extent cx="5759450" cy="29845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30" name="image28.png"/>
                    <pic:cNvPicPr preferRelativeResize="0"/>
                  </pic:nvPicPr>
                  <pic:blipFill>
                    <a:blip r:embed="rId38"/>
                    <a:srcRect/>
                    <a:stretch>
                      <a:fillRect/>
                    </a:stretch>
                  </pic:blipFill>
                  <pic:spPr>
                    <a:xfrm>
                      <a:off x="0" y="0"/>
                      <a:ext cx="5759775" cy="2984500"/>
                    </a:xfrm>
                    <a:prstGeom prst="rect">
                      <a:avLst/>
                    </a:prstGeom>
                  </pic:spPr>
                </pic:pic>
              </a:graphicData>
            </a:graphic>
          </wp:inline>
        </w:drawing>
      </w:r>
    </w:p>
    <w:p>
      <w:pPr>
        <w:pStyle w:val="57"/>
        <w:bidi w:val="0"/>
        <w:rPr>
          <w:rFonts w:hint="default" w:ascii="Times New Roman" w:hAnsi="Times New Roman" w:cs="Times New Roman"/>
          <w:color w:val="auto"/>
          <w:sz w:val="26"/>
          <w:szCs w:val="26"/>
          <w:vertAlign w:val="baseline"/>
        </w:rPr>
      </w:pPr>
      <w:bookmarkStart w:id="178" w:name="_Toc19685"/>
      <w:bookmarkStart w:id="179" w:name="_Toc210"/>
      <w:r>
        <w:rPr>
          <w:rStyle w:val="59"/>
          <w:rFonts w:hint="default"/>
          <w:lang w:val="en-US"/>
        </w:rPr>
        <w:t>S</w:t>
      </w:r>
      <w:r>
        <w:rPr>
          <w:rStyle w:val="59"/>
          <w:rFonts w:hint="default"/>
          <w:rtl w:val="0"/>
        </w:rPr>
        <w:t>ơ đồ màn hình cho</w:t>
      </w:r>
      <w:r>
        <w:rPr>
          <w:rStyle w:val="59"/>
          <w:rFonts w:hint="default"/>
          <w:rtl w:val="0"/>
          <w:lang w:val="en-US"/>
        </w:rPr>
        <w:t xml:space="preserve"> khách hàng</w:t>
      </w:r>
      <w:bookmarkEnd w:id="178"/>
      <w:bookmarkEnd w:id="179"/>
    </w:p>
    <w:p>
      <w:pPr>
        <w:pStyle w:val="55"/>
        <w:bidi w:val="0"/>
        <w:rPr>
          <w:rFonts w:hint="default"/>
        </w:rPr>
      </w:pPr>
      <w:bookmarkStart w:id="180" w:name="_Toc12080"/>
      <w:bookmarkStart w:id="181" w:name="_Toc3591"/>
      <w:bookmarkStart w:id="182" w:name="_Toc24359"/>
      <w:r>
        <w:rPr>
          <w:rFonts w:hint="default"/>
          <w:rtl w:val="0"/>
        </w:rPr>
        <w:t>Danh sách các thành phần màn hình trên sơ đồ</w:t>
      </w:r>
      <w:bookmarkEnd w:id="180"/>
      <w:bookmarkEnd w:id="181"/>
      <w:bookmarkEnd w:id="182"/>
    </w:p>
    <w:p>
      <w:pPr>
        <w:numPr>
          <w:ilvl w:val="0"/>
          <w:numId w:val="23"/>
        </w:numPr>
        <w:ind w:left="864" w:leftChars="0" w:hanging="864"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Thành phần sơ đồ quản lý</w:t>
      </w:r>
    </w:p>
    <w:tbl>
      <w:tblPr>
        <w:tblStyle w:val="44"/>
        <w:tblW w:w="7800" w:type="dxa"/>
        <w:tblInd w:w="6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71"/>
        <w:gridCol w:w="1702"/>
        <w:gridCol w:w="850"/>
        <w:gridCol w:w="3327"/>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vertAlign w:val="baseline"/>
                <w:rtl w:val="0"/>
              </w:rPr>
              <w:t>STT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vertAlign w:val="baseline"/>
                <w:rtl w:val="0"/>
              </w:rPr>
              <w:t xml:space="preserve">Mã số </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vertAlign w:val="baseline"/>
                <w:rtl w:val="0"/>
              </w:rPr>
              <w:t>Loại</w:t>
            </w:r>
          </w:p>
        </w:tc>
        <w:tc>
          <w:tcPr>
            <w:tcW w:w="3327"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vertAlign w:val="baseline"/>
                <w:rtl w:val="0"/>
              </w:rPr>
              <w:t>Ý nghĩa</w:t>
            </w:r>
          </w:p>
        </w:tc>
        <w:tc>
          <w:tcPr>
            <w:tcW w:w="115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vertAlign w:val="baseline"/>
                <w:rtl w:val="0"/>
              </w:rPr>
              <w:t xml:space="preserve">Ghi chú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vertAlign w:val="baseline"/>
                <w:rtl w:val="0"/>
              </w:rPr>
              <w:t>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DN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form</w:t>
            </w:r>
          </w:p>
        </w:tc>
        <w:tc>
          <w:tcPr>
            <w:tcW w:w="3327"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vertAlign w:val="baseline"/>
                <w:rtl w:val="0"/>
              </w:rPr>
              <w:t>Màn hì</w:t>
            </w:r>
            <w:r>
              <w:rPr>
                <w:rFonts w:hint="default" w:ascii="Times New Roman" w:hAnsi="Times New Roman" w:cs="Times New Roman"/>
                <w:color w:val="auto"/>
                <w:sz w:val="26"/>
                <w:szCs w:val="26"/>
                <w:rtl w:val="0"/>
              </w:rPr>
              <w:t>nh đăng nhập</w:t>
            </w:r>
          </w:p>
        </w:tc>
        <w:tc>
          <w:tcPr>
            <w:tcW w:w="11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vertAlign w:val="baseline"/>
                <w:rtl w:val="0"/>
              </w:rPr>
              <w:t>2</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XTT</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form</w:t>
            </w:r>
          </w:p>
        </w:tc>
        <w:tc>
          <w:tcPr>
            <w:tcW w:w="3327"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Xem thông tin</w:t>
            </w:r>
          </w:p>
        </w:tc>
        <w:tc>
          <w:tcPr>
            <w:tcW w:w="11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QLX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form</w:t>
            </w:r>
          </w:p>
        </w:tc>
        <w:tc>
          <w:tcPr>
            <w:tcW w:w="3327"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quản lý xe</w:t>
            </w:r>
          </w:p>
        </w:tc>
        <w:tc>
          <w:tcPr>
            <w:tcW w:w="11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5" w:hRule="atLeast"/>
        </w:trPr>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QLLX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form</w:t>
            </w:r>
          </w:p>
        </w:tc>
        <w:tc>
          <w:tcPr>
            <w:tcW w:w="3327"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quản lý loại xe</w:t>
            </w:r>
          </w:p>
        </w:tc>
        <w:tc>
          <w:tcPr>
            <w:tcW w:w="11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5" w:hRule="atLeast"/>
        </w:trPr>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XTK</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form</w:t>
            </w:r>
          </w:p>
        </w:tc>
        <w:tc>
          <w:tcPr>
            <w:tcW w:w="3327"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xem thống kê</w:t>
            </w:r>
          </w:p>
        </w:tc>
        <w:tc>
          <w:tcPr>
            <w:tcW w:w="11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5" w:hRule="atLeast"/>
        </w:trPr>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QLNV</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form</w:t>
            </w:r>
          </w:p>
        </w:tc>
        <w:tc>
          <w:tcPr>
            <w:tcW w:w="3327"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quản lý nhân viên</w:t>
            </w:r>
          </w:p>
        </w:tc>
        <w:tc>
          <w:tcPr>
            <w:tcW w:w="11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QLTX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form</w:t>
            </w:r>
          </w:p>
        </w:tc>
        <w:tc>
          <w:tcPr>
            <w:tcW w:w="3327"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quản lý thẻ xe</w:t>
            </w:r>
          </w:p>
        </w:tc>
        <w:tc>
          <w:tcPr>
            <w:tcW w:w="11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3" w:hRule="atLeast"/>
        </w:trPr>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8</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DK</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tl w:val="0"/>
              </w:rPr>
              <w:t>form</w:t>
            </w:r>
          </w:p>
        </w:tc>
        <w:tc>
          <w:tcPr>
            <w:tcW w:w="3327"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đăng ký</w:t>
            </w:r>
          </w:p>
        </w:tc>
        <w:tc>
          <w:tcPr>
            <w:tcW w:w="11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vertAlign w:val="baseline"/>
              </w:rPr>
            </w:pPr>
          </w:p>
        </w:tc>
      </w:tr>
    </w:tbl>
    <w:p>
      <w:pPr>
        <w:pStyle w:val="58"/>
        <w:bidi w:val="0"/>
        <w:rPr>
          <w:rFonts w:hint="default"/>
          <w:rtl w:val="0"/>
        </w:rPr>
      </w:pPr>
      <w:bookmarkStart w:id="183" w:name="_Toc3798"/>
      <w:bookmarkStart w:id="184" w:name="_Toc30297"/>
      <w:r>
        <w:rPr>
          <w:rFonts w:hint="default"/>
          <w:rtl w:val="0"/>
          <w:lang w:val="en-US"/>
        </w:rPr>
        <w:t>Thành phần sơ đồ quản lý</w:t>
      </w:r>
      <w:bookmarkEnd w:id="183"/>
      <w:bookmarkEnd w:id="184"/>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Tên màn hình: frmDangNhap</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Mã số: DN</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Nội dung:</w:t>
      </w:r>
    </w:p>
    <w:tbl>
      <w:tblPr>
        <w:tblStyle w:val="45"/>
        <w:tblW w:w="9155" w:type="dxa"/>
        <w:tblInd w:w="-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0"/>
        <w:gridCol w:w="1690"/>
        <w:gridCol w:w="1185"/>
        <w:gridCol w:w="1395"/>
        <w:gridCol w:w="870"/>
        <w:gridCol w:w="1365"/>
        <w:gridCol w:w="18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W w:w="169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w:t>
            </w:r>
          </w:p>
        </w:tc>
        <w:tc>
          <w:tcPr>
            <w:tcW w:w="1185"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Loại</w:t>
            </w:r>
          </w:p>
        </w:tc>
        <w:tc>
          <w:tcPr>
            <w:tcW w:w="1395"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tcW w:w="87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Miền giá trị</w:t>
            </w:r>
          </w:p>
        </w:tc>
        <w:tc>
          <w:tcPr>
            <w:tcW w:w="1365"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GT Default</w:t>
            </w:r>
          </w:p>
        </w:tc>
        <w:tc>
          <w:tcPr>
            <w:tcW w:w="186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xử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W w:w="16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txtUserName</w:t>
            </w:r>
          </w:p>
        </w:tc>
        <w:tc>
          <w:tcPr>
            <w:tcW w:w="118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3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87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32767</w:t>
            </w:r>
          </w:p>
        </w:tc>
        <w:tc>
          <w:tcPr>
            <w:tcW w:w="136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8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tcW w:w="16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txtPassword</w:t>
            </w:r>
          </w:p>
        </w:tc>
        <w:tc>
          <w:tcPr>
            <w:tcW w:w="118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3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87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32767</w:t>
            </w:r>
          </w:p>
        </w:tc>
        <w:tc>
          <w:tcPr>
            <w:tcW w:w="136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8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W w:w="16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btnDangNhap</w:t>
            </w:r>
          </w:p>
        </w:tc>
        <w:tc>
          <w:tcPr>
            <w:tcW w:w="118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W w:w="13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87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36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8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simpleButton1_Click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W w:w="16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btnThoat</w:t>
            </w:r>
          </w:p>
        </w:tc>
        <w:tc>
          <w:tcPr>
            <w:tcW w:w="118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W w:w="13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87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36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8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btnThoatDangNhap_Click</w:t>
            </w:r>
          </w:p>
        </w:tc>
      </w:tr>
    </w:tbl>
    <w:p>
      <w:pPr>
        <w:ind w:left="1440" w:firstLine="0"/>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Tên màn hình: frmQuanlyLoaiXe</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Mã số: QLLX</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Nội dung:</w:t>
      </w:r>
    </w:p>
    <w:p>
      <w:pPr>
        <w:rPr>
          <w:rFonts w:hint="default" w:ascii="Times New Roman" w:hAnsi="Times New Roman" w:cs="Times New Roman"/>
          <w:color w:val="auto"/>
          <w:sz w:val="26"/>
          <w:szCs w:val="26"/>
        </w:rPr>
      </w:pPr>
    </w:p>
    <w:tbl>
      <w:tblPr>
        <w:tblStyle w:val="46"/>
        <w:tblW w:w="8985" w:type="dxa"/>
        <w:tblInd w:w="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0"/>
        <w:gridCol w:w="1590"/>
        <w:gridCol w:w="1185"/>
        <w:gridCol w:w="1395"/>
        <w:gridCol w:w="840"/>
        <w:gridCol w:w="1395"/>
        <w:gridCol w:w="18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Loại</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Miền giá trị</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GT Default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xử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txtMaLoai</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32767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txtTenXe</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32767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txtSoLuong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32767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txtGiatien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32767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txtDonGiaMuon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32767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txtHangXe</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32767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txtXuasu</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32767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8</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btnThem</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btnThem_Click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9</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btnSua</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btnSua_Click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btnXoa</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btnXoa_Click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btnQuaylai</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btnQuayLai_Click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12</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btnThoat</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btnThoat_Click</w:t>
            </w:r>
          </w:p>
        </w:tc>
      </w:tr>
    </w:tbl>
    <w:p>
      <w:pPr>
        <w:ind w:left="1440" w:firstLine="0"/>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Tên màn hình: frmXemthongTin</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Mã số: XTT</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Nội dung:</w:t>
      </w:r>
    </w:p>
    <w:tbl>
      <w:tblPr>
        <w:tblStyle w:val="47"/>
        <w:tblW w:w="8985" w:type="dxa"/>
        <w:tblInd w:w="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0"/>
        <w:gridCol w:w="1590"/>
        <w:gridCol w:w="1185"/>
        <w:gridCol w:w="1395"/>
        <w:gridCol w:w="870"/>
        <w:gridCol w:w="1365"/>
        <w:gridCol w:w="18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Loại</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Miền giá trị</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GT Default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xử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txtMaNV</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txtHovaTen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dateTimePicker1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dateTimePicker</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datetime</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now</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txtSDT</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txtDiaChi</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comboboxTenLoaiNV</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txtLuong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8</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radioButton1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bool</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9</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radioButton2</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bool</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txtUserName</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TxtPassword</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bl>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màn hình: frmQLxe</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Mã số: QLX</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Nội dung:</w:t>
      </w:r>
    </w:p>
    <w:tbl>
      <w:tblPr>
        <w:tblStyle w:val="48"/>
        <w:tblW w:w="8985" w:type="dxa"/>
        <w:tblInd w:w="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0"/>
        <w:gridCol w:w="1590"/>
        <w:gridCol w:w="1185"/>
        <w:gridCol w:w="1395"/>
        <w:gridCol w:w="870"/>
        <w:gridCol w:w="1365"/>
        <w:gridCol w:w="18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Loại</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Miền giá trị</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GT Default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xử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dataGridView1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dataGridView</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txtMaXe</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cbbTrangThai</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cbbChiNhanh</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btnNew</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btnNew_Click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7</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btnUpdate</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btnUpdate_Click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8</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btnDelete</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btnDelete_Click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9</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btnExit</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btnExit_Click</w:t>
            </w:r>
          </w:p>
        </w:tc>
      </w:tr>
    </w:tbl>
    <w:p>
      <w:pPr>
        <w:ind w:left="0" w:firstLine="0"/>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Tên màn hình: frmXemthongke</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Mã số: XTK</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Nội dung:</w:t>
      </w:r>
    </w:p>
    <w:p>
      <w:pPr>
        <w:rPr>
          <w:rFonts w:hint="default" w:ascii="Times New Roman" w:hAnsi="Times New Roman" w:cs="Times New Roman"/>
          <w:color w:val="auto"/>
          <w:sz w:val="26"/>
          <w:szCs w:val="26"/>
        </w:rPr>
      </w:pPr>
    </w:p>
    <w:tbl>
      <w:tblPr>
        <w:tblStyle w:val="49"/>
        <w:tblW w:w="8985" w:type="dxa"/>
        <w:tblInd w:w="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0"/>
        <w:gridCol w:w="1590"/>
        <w:gridCol w:w="1185"/>
        <w:gridCol w:w="1395"/>
        <w:gridCol w:w="870"/>
        <w:gridCol w:w="1365"/>
        <w:gridCol w:w="18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Loại</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Miền giá trị</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GT Default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xử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reportViewer1</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reportViewer</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datatable</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reportViewer1_Load</w:t>
            </w:r>
          </w:p>
        </w:tc>
      </w:tr>
    </w:tbl>
    <w:p>
      <w:pPr>
        <w:rPr>
          <w:rFonts w:hint="default" w:ascii="Times New Roman" w:hAnsi="Times New Roman" w:cs="Times New Roman"/>
          <w:color w:val="auto"/>
          <w:sz w:val="26"/>
          <w:szCs w:val="26"/>
        </w:rPr>
      </w:pP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Tên màn hình: frmQLNhanVien</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Mã số: QLNV</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Nội dung:</w:t>
      </w:r>
    </w:p>
    <w:tbl>
      <w:tblPr>
        <w:tblStyle w:val="50"/>
        <w:tblW w:w="9200" w:type="dxa"/>
        <w:tblInd w:w="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0"/>
        <w:gridCol w:w="1760"/>
        <w:gridCol w:w="1460"/>
        <w:gridCol w:w="1040"/>
        <w:gridCol w:w="950"/>
        <w:gridCol w:w="1195"/>
        <w:gridCol w:w="20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W w:w="176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w:t>
            </w:r>
          </w:p>
        </w:tc>
        <w:tc>
          <w:tcPr>
            <w:tcW w:w="146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Loại</w:t>
            </w:r>
          </w:p>
        </w:tc>
        <w:tc>
          <w:tcPr>
            <w:tcW w:w="104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tcW w:w="95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Miền giá trị</w:t>
            </w:r>
          </w:p>
        </w:tc>
        <w:tc>
          <w:tcPr>
            <w:tcW w:w="1195"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GT Default</w:t>
            </w:r>
          </w:p>
        </w:tc>
        <w:tc>
          <w:tcPr>
            <w:tcW w:w="2075"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xử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txtMaNV</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txtHovaTen</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dateTimePicker1</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dateTimePicker</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datetime</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now</w:t>
            </w: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txtSDT</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txtDiaChi</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comboboxTenLoaiNV</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7</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txtLuong</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8</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radioButton1</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radioButton</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bool</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9</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radioButton2</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radioButton</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bool</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txtUserName</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11</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TxtPassword</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12</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btnThem</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btnThem_Click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13</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btnSua</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btnSua_Click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14</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btnXoa</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btnXoa_Click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15</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button1</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button1_Click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16</w:t>
            </w:r>
          </w:p>
        </w:tc>
        <w:tc>
          <w:tcPr>
            <w:tcW w:w="17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dataGridView1</w:t>
            </w:r>
          </w:p>
        </w:tc>
        <w:tc>
          <w:tcPr>
            <w:tcW w:w="146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dataGridView</w:t>
            </w:r>
          </w:p>
        </w:tc>
        <w:tc>
          <w:tcPr>
            <w:tcW w:w="10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95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19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207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bl>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Tên màn hình: frmDangky</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Mã số: DK</w:t>
      </w:r>
    </w:p>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Nội dung:</w:t>
      </w:r>
    </w:p>
    <w:p>
      <w:pPr>
        <w:rPr>
          <w:rFonts w:hint="default" w:ascii="Times New Roman" w:hAnsi="Times New Roman" w:cs="Times New Roman"/>
          <w:color w:val="auto"/>
          <w:sz w:val="26"/>
          <w:szCs w:val="26"/>
        </w:rPr>
      </w:pPr>
    </w:p>
    <w:tbl>
      <w:tblPr>
        <w:tblStyle w:val="51"/>
        <w:tblW w:w="8985" w:type="dxa"/>
        <w:tblInd w:w="7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0"/>
        <w:gridCol w:w="1790"/>
        <w:gridCol w:w="1320"/>
        <w:gridCol w:w="1140"/>
        <w:gridCol w:w="900"/>
        <w:gridCol w:w="1255"/>
        <w:gridCol w:w="18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STT</w:t>
            </w:r>
          </w:p>
        </w:tc>
        <w:tc>
          <w:tcPr>
            <w:tcW w:w="179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w:t>
            </w:r>
          </w:p>
        </w:tc>
        <w:tc>
          <w:tcPr>
            <w:tcW w:w="132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Loại</w:t>
            </w:r>
          </w:p>
        </w:tc>
        <w:tc>
          <w:tcPr>
            <w:tcW w:w="114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Kiểu dữ liệu</w:t>
            </w:r>
          </w:p>
        </w:tc>
        <w:tc>
          <w:tcPr>
            <w:tcW w:w="900"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Miền giá trị</w:t>
            </w:r>
          </w:p>
        </w:tc>
        <w:tc>
          <w:tcPr>
            <w:tcW w:w="1255" w:type="dxa"/>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GT Default</w:t>
            </w:r>
          </w:p>
        </w:tc>
        <w:tc>
          <w:tcPr>
            <w:tcBorders>
              <w:top w:val="single" w:color="000000" w:sz="4" w:space="0"/>
              <w:left w:val="single" w:color="000000" w:sz="4" w:space="0"/>
              <w:bottom w:val="single" w:color="000000" w:sz="4" w:space="0"/>
              <w:right w:val="single" w:color="000000" w:sz="4" w:space="0"/>
            </w:tcBorders>
            <w:shd w:val="clear" w:color="auto" w:fill="FF9900"/>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Tên xử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txtMathe</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2</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txtmatkhau</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datetime</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now</w:t>
            </w: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3</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txtSDT</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4</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radioNam</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5</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radioNu</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radio</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6</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txtloaithe</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7</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cmbNganhang</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comboBox1_SelectedIndexChanged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6" w:hRule="atLeast"/>
        </w:trPr>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8</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txtstk</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textbox</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9</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button1</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buttun</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button1_Click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10</w:t>
            </w:r>
          </w:p>
        </w:tc>
        <w:tc>
          <w:tcPr>
            <w:tcW w:w="179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buuton2</w:t>
            </w:r>
          </w:p>
        </w:tc>
        <w:tc>
          <w:tcPr>
            <w:tcW w:w="132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button</w:t>
            </w:r>
          </w:p>
        </w:tc>
        <w:tc>
          <w:tcPr>
            <w:tcW w:w="114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string</w:t>
            </w:r>
          </w:p>
        </w:tc>
        <w:tc>
          <w:tcPr>
            <w:tcW w:w="900"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W w:w="1255" w:type="dxa"/>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p>
        </w:tc>
        <w:tc>
          <w:tcPr>
            <w:tcBorders>
              <w:top w:val="single" w:color="000000" w:sz="4" w:space="0"/>
              <w:left w:val="single" w:color="000000" w:sz="4" w:space="0"/>
              <w:bottom w:val="single" w:color="000000" w:sz="4" w:space="0"/>
              <w:right w:val="single" w:color="000000" w:sz="4" w:space="0"/>
            </w:tcBorders>
            <w:vAlign w:val="top"/>
          </w:tcPr>
          <w:p>
            <w:pPr>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button2_Click</w:t>
            </w:r>
          </w:p>
        </w:tc>
      </w:tr>
    </w:tbl>
    <w:p>
      <w:pPr>
        <w:rPr>
          <w:rFonts w:hint="default" w:ascii="Times New Roman" w:hAnsi="Times New Roman" w:cs="Times New Roman"/>
          <w:color w:val="auto"/>
          <w:sz w:val="26"/>
          <w:szCs w:val="26"/>
        </w:rPr>
      </w:pPr>
    </w:p>
    <w:p>
      <w:pPr>
        <w:pStyle w:val="55"/>
        <w:bidi w:val="0"/>
        <w:rPr>
          <w:rFonts w:hint="default"/>
        </w:rPr>
      </w:pPr>
      <w:bookmarkStart w:id="185" w:name="_Toc1984"/>
      <w:bookmarkStart w:id="186" w:name="_Toc4533"/>
      <w:bookmarkStart w:id="187" w:name="_Toc12803"/>
      <w:r>
        <w:rPr>
          <w:rFonts w:hint="default"/>
          <w:rtl w:val="0"/>
        </w:rPr>
        <w:t>Màn hình XYZ</w:t>
      </w:r>
      <w:bookmarkEnd w:id="185"/>
      <w:bookmarkEnd w:id="186"/>
      <w:bookmarkEnd w:id="187"/>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form Main_user</w:t>
      </w: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r>
        <w:rPr>
          <w:rFonts w:hint="default" w:ascii="Times New Roman" w:hAnsi="Times New Roman" w:cs="Times New Roman"/>
          <w:color w:val="auto"/>
          <w:sz w:val="26"/>
          <w:szCs w:val="26"/>
        </w:rPr>
        <w:drawing>
          <wp:inline distT="114300" distB="114300" distL="114300" distR="114300">
            <wp:extent cx="5759450" cy="22225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15" name="image17.png"/>
                    <pic:cNvPicPr preferRelativeResize="0"/>
                  </pic:nvPicPr>
                  <pic:blipFill>
                    <a:blip r:embed="rId39"/>
                    <a:srcRect/>
                    <a:stretch>
                      <a:fillRect/>
                    </a:stretch>
                  </pic:blipFill>
                  <pic:spPr>
                    <a:xfrm>
                      <a:off x="0" y="0"/>
                      <a:ext cx="5759775" cy="2222500"/>
                    </a:xfrm>
                    <a:prstGeom prst="rect">
                      <a:avLst/>
                    </a:prstGeom>
                  </pic:spPr>
                </pic:pic>
              </a:graphicData>
            </a:graphic>
          </wp:inline>
        </w:drawing>
      </w:r>
    </w:p>
    <w:p>
      <w:pPr>
        <w:pStyle w:val="57"/>
        <w:bidi w:val="0"/>
        <w:rPr>
          <w:rFonts w:hint="default"/>
        </w:rPr>
      </w:pPr>
      <w:bookmarkStart w:id="188" w:name="_Toc11910"/>
      <w:bookmarkStart w:id="189" w:name="_Toc9509"/>
      <w:r>
        <w:rPr>
          <w:rFonts w:hint="default"/>
          <w:rtl w:val="0"/>
        </w:rPr>
        <w:t>Màn hình form Main_user</w:t>
      </w:r>
      <w:bookmarkEnd w:id="188"/>
      <w:bookmarkEnd w:id="189"/>
    </w:p>
    <w:p>
      <w:pPr>
        <w:pStyle w:val="52"/>
        <w:bidi w:val="0"/>
        <w:rPr>
          <w:rFonts w:hint="default"/>
          <w:lang w:val="en-US"/>
        </w:rPr>
      </w:pPr>
      <w:r>
        <w:rPr>
          <w:lang w:val="pt-BR"/>
        </w:rPr>
        <w:t xml:space="preserve"> </w:t>
      </w:r>
      <w:r>
        <w:tab/>
      </w:r>
      <w:r>
        <w:rPr>
          <w:lang w:val="pt-BR"/>
        </w:rPr>
        <w:t>Từ giao diện chính người dùng sử dụng chức năng để quản lý giao diện hệ thống thực hiện các chức năng khác để quản lý hệ thống của</w:t>
      </w:r>
      <w:r>
        <w:rPr>
          <w:rFonts w:hint="default"/>
          <w:lang w:val="en-US"/>
        </w:rPr>
        <w:t xml:space="preserve"> xe đạp</w:t>
      </w:r>
    </w:p>
    <w:p>
      <w:pPr>
        <w:pStyle w:val="52"/>
        <w:bidi w:val="0"/>
        <w:rPr>
          <w:rFonts w:hint="default"/>
        </w:rPr>
      </w:pPr>
      <w:r>
        <w:rPr>
          <w:lang w:val="pt-BR"/>
        </w:rPr>
        <w:tab/>
      </w:r>
      <w:r>
        <w:rPr>
          <w:lang w:val="pt-BR"/>
        </w:rPr>
        <w:t>Người dùng không thể sử dụng các chức năng khác khi chưa đăng nhập.</w:t>
      </w: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Màn hình form Main_KH</w:t>
      </w: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1242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12" name="image21.png"/>
                    <pic:cNvPicPr preferRelativeResize="0"/>
                  </pic:nvPicPr>
                  <pic:blipFill>
                    <a:blip r:embed="rId40"/>
                    <a:srcRect/>
                    <a:stretch>
                      <a:fillRect/>
                    </a:stretch>
                  </pic:blipFill>
                  <pic:spPr>
                    <a:xfrm>
                      <a:off x="0" y="0"/>
                      <a:ext cx="5759775" cy="312420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r>
        <w:rPr>
          <w:rFonts w:hint="default"/>
          <w:rtl w:val="0"/>
        </w:rPr>
        <w:t xml:space="preserve"> </w:t>
      </w:r>
      <w:bookmarkStart w:id="190" w:name="_Toc17124"/>
      <w:bookmarkStart w:id="191" w:name="_Toc12998"/>
      <w:r>
        <w:rPr>
          <w:rFonts w:hint="default"/>
          <w:rtl w:val="0"/>
        </w:rPr>
        <w:t>Màn hình form Main_KH</w:t>
      </w:r>
      <w:bookmarkEnd w:id="190"/>
      <w:bookmarkEnd w:id="191"/>
    </w:p>
    <w:p>
      <w:pPr>
        <w:pStyle w:val="52"/>
        <w:bidi w:val="0"/>
        <w:rPr>
          <w:rFonts w:hint="default"/>
          <w:lang w:val="en-US"/>
        </w:rPr>
      </w:pPr>
      <w:r>
        <w:rPr>
          <w:lang w:val="pt-BR"/>
        </w:rPr>
        <w:t xml:space="preserve"> </w:t>
      </w:r>
      <w:r>
        <w:tab/>
      </w:r>
      <w:r>
        <w:rPr>
          <w:lang w:val="pt-BR"/>
        </w:rPr>
        <w:t xml:space="preserve">Từ giao diện chính người dùng sử dụng chức năng để </w:t>
      </w:r>
      <w:r>
        <w:rPr>
          <w:rFonts w:hint="default"/>
          <w:lang w:val="en-US"/>
        </w:rPr>
        <w:t>với thẻ xe</w:t>
      </w:r>
    </w:p>
    <w:p>
      <w:pPr>
        <w:pStyle w:val="52"/>
        <w:bidi w:val="0"/>
        <w:rPr>
          <w:lang w:val="pt-BR"/>
        </w:rPr>
      </w:pPr>
      <w:r>
        <w:rPr>
          <w:lang w:val="pt-BR"/>
        </w:rPr>
        <w:tab/>
      </w:r>
      <w:r>
        <w:rPr>
          <w:lang w:val="pt-BR"/>
        </w:rPr>
        <w:t xml:space="preserve">Người dùng không thể sử dụng các chức năng </w:t>
      </w:r>
      <w:r>
        <w:rPr>
          <w:rFonts w:hint="default"/>
          <w:lang w:val="en-US"/>
        </w:rPr>
        <w:t>nạp tiên, xem thông tin</w:t>
      </w:r>
      <w:r>
        <w:rPr>
          <w:lang w:val="pt-BR"/>
        </w:rPr>
        <w:t xml:space="preserve"> khi chưa đăng nhập.</w:t>
      </w:r>
    </w:p>
    <w:p>
      <w:pPr>
        <w:pStyle w:val="52"/>
        <w:bidi w:val="0"/>
      </w:pPr>
      <w:r>
        <w:drawing>
          <wp:inline distT="0" distB="0" distL="114300" distR="114300">
            <wp:extent cx="4353560" cy="2300605"/>
            <wp:effectExtent l="0" t="0" r="2540" b="10795"/>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pic:cNvPicPr>
                      <a:picLocks noChangeAspect="1"/>
                    </pic:cNvPicPr>
                  </pic:nvPicPr>
                  <pic:blipFill>
                    <a:blip r:embed="rId41"/>
                    <a:stretch>
                      <a:fillRect/>
                    </a:stretch>
                  </pic:blipFill>
                  <pic:spPr>
                    <a:xfrm>
                      <a:off x="0" y="0"/>
                      <a:ext cx="4353560" cy="2300605"/>
                    </a:xfrm>
                    <a:prstGeom prst="rect">
                      <a:avLst/>
                    </a:prstGeom>
                    <a:noFill/>
                    <a:ln>
                      <a:noFill/>
                    </a:ln>
                  </pic:spPr>
                </pic:pic>
              </a:graphicData>
            </a:graphic>
          </wp:inline>
        </w:drawing>
      </w:r>
    </w:p>
    <w:p>
      <w:pPr>
        <w:pStyle w:val="57"/>
        <w:bidi w:val="0"/>
        <w:rPr>
          <w:rFonts w:hint="default"/>
          <w:lang w:val="pt-BR"/>
        </w:rPr>
      </w:pPr>
      <w:r>
        <w:rPr>
          <w:rFonts w:hint="default"/>
          <w:rtl w:val="0"/>
        </w:rPr>
        <w:t xml:space="preserve"> </w:t>
      </w:r>
      <w:bookmarkStart w:id="192" w:name="_Toc7236"/>
      <w:r>
        <w:rPr>
          <w:rFonts w:hint="default"/>
          <w:rtl w:val="0"/>
        </w:rPr>
        <w:t>Màn hình form Main_KH</w:t>
      </w:r>
      <w:r>
        <w:rPr>
          <w:rFonts w:hint="default"/>
          <w:rtl w:val="0"/>
          <w:lang w:val="en-US"/>
        </w:rPr>
        <w:t xml:space="preserve"> sau thi đăng nhập thành công bằng tài khoản thẻ trả trước</w:t>
      </w:r>
      <w:bookmarkEnd w:id="192"/>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form Nạp Tiền</w:t>
      </w:r>
    </w:p>
    <w:p>
      <w:pPr>
        <w:ind w:left="0" w:firstLine="0"/>
        <w:rPr>
          <w:rFonts w:hint="default" w:ascii="Times New Roman" w:hAnsi="Times New Roman" w:cs="Times New Roman"/>
          <w:color w:val="auto"/>
          <w:sz w:val="26"/>
          <w:szCs w:val="26"/>
        </w:rPr>
      </w:pP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276850" cy="337185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40" name="image36.png"/>
                    <pic:cNvPicPr preferRelativeResize="0"/>
                  </pic:nvPicPr>
                  <pic:blipFill>
                    <a:blip r:embed="rId42"/>
                    <a:srcRect/>
                    <a:stretch>
                      <a:fillRect/>
                    </a:stretch>
                  </pic:blipFill>
                  <pic:spPr>
                    <a:xfrm>
                      <a:off x="0" y="0"/>
                      <a:ext cx="5276850" cy="337185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bookmarkStart w:id="193" w:name="_Toc18418"/>
      <w:bookmarkStart w:id="194" w:name="_Toc25115"/>
      <w:r>
        <w:rPr>
          <w:rFonts w:hint="default" w:ascii="Times New Roman" w:hAnsi="Times New Roman" w:cs="Times New Roman"/>
          <w:color w:val="auto"/>
          <w:sz w:val="26"/>
          <w:szCs w:val="26"/>
          <w:rtl w:val="0"/>
        </w:rPr>
        <w:t xml:space="preserve">Màn hình form Nạp </w:t>
      </w:r>
      <w:r>
        <w:rPr>
          <w:rFonts w:hint="default"/>
          <w:rtl w:val="0"/>
        </w:rPr>
        <w:t>Tiền</w:t>
      </w:r>
      <w:bookmarkEnd w:id="193"/>
      <w:bookmarkEnd w:id="194"/>
    </w:p>
    <w:p>
      <w:pPr>
        <w:pStyle w:val="57"/>
        <w:numPr>
          <w:numId w:val="0"/>
        </w:numPr>
        <w:bidi w:val="0"/>
        <w:ind w:leftChars="0"/>
        <w:jc w:val="both"/>
        <w:rPr>
          <w:rFonts w:hint="default"/>
          <w:rtl w:val="0"/>
          <w:lang w:val="en-US"/>
        </w:rPr>
      </w:pPr>
      <w:bookmarkStart w:id="195" w:name="_Toc7507"/>
      <w:r>
        <w:rPr>
          <w:rFonts w:hint="default"/>
          <w:rtl w:val="0"/>
          <w:lang w:val="en-US"/>
        </w:rPr>
        <w:t>Người dùng nạp tiền vào hệ thống, chức năng này chỉ có tài khoản là loại thẻ trả trước. Do hiện em không có máy bán thẻ để quản lý tiền đưa vào nên nhóm em sử dụng textbox để kiểm tra hoạt động của hệ thống.</w:t>
      </w:r>
      <w:bookmarkEnd w:id="195"/>
    </w:p>
    <w:p>
      <w:pPr>
        <w:ind w:left="0" w:firstLine="0"/>
        <w:rPr>
          <w:rFonts w:hint="default" w:ascii="Times New Roman" w:hAnsi="Times New Roman" w:cs="Times New Roman"/>
          <w:color w:val="auto"/>
          <w:sz w:val="26"/>
          <w:szCs w:val="26"/>
        </w:rPr>
      </w:pPr>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Màn hình form phân bổ xe</w:t>
      </w: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467100"/>
            <wp:effectExtent l="0" t="0" r="6350" b="0"/>
            <wp:docPr id="8" name="image13.png"/>
            <wp:cNvGraphicFramePr/>
            <a:graphic xmlns:a="http://schemas.openxmlformats.org/drawingml/2006/main">
              <a:graphicData uri="http://schemas.openxmlformats.org/drawingml/2006/picture">
                <pic:pic xmlns:pic="http://schemas.openxmlformats.org/drawingml/2006/picture">
                  <pic:nvPicPr>
                    <pic:cNvPr id="8" name="image13.png"/>
                    <pic:cNvPicPr preferRelativeResize="0"/>
                  </pic:nvPicPr>
                  <pic:blipFill>
                    <a:blip r:embed="rId43"/>
                    <a:srcRect/>
                    <a:stretch>
                      <a:fillRect/>
                    </a:stretch>
                  </pic:blipFill>
                  <pic:spPr>
                    <a:xfrm>
                      <a:off x="0" y="0"/>
                      <a:ext cx="5759775" cy="346710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bookmarkStart w:id="196" w:name="_Toc26753"/>
      <w:bookmarkStart w:id="197" w:name="_Toc19044"/>
      <w:r>
        <w:rPr>
          <w:rFonts w:hint="default" w:ascii="Times New Roman" w:hAnsi="Times New Roman" w:cs="Times New Roman"/>
          <w:color w:val="auto"/>
          <w:sz w:val="26"/>
          <w:szCs w:val="26"/>
          <w:rtl w:val="0"/>
        </w:rPr>
        <w:t>Màn hình form phân bổ xe</w:t>
      </w:r>
      <w:bookmarkEnd w:id="196"/>
      <w:bookmarkEnd w:id="197"/>
    </w:p>
    <w:p>
      <w:pPr>
        <w:pStyle w:val="57"/>
        <w:numPr>
          <w:numId w:val="0"/>
        </w:numPr>
        <w:bidi w:val="0"/>
        <w:ind w:leftChars="0"/>
        <w:jc w:val="both"/>
        <w:rPr>
          <w:rFonts w:hint="default" w:ascii="Times New Roman" w:hAnsi="Times New Roman" w:cs="Times New Roman"/>
          <w:color w:val="auto"/>
          <w:sz w:val="26"/>
          <w:szCs w:val="26"/>
          <w:lang w:val="en-US"/>
        </w:rPr>
      </w:pPr>
      <w:bookmarkStart w:id="198" w:name="_Toc22577"/>
      <w:r>
        <w:rPr>
          <w:rFonts w:hint="default" w:cs="Times New Roman"/>
          <w:color w:val="auto"/>
          <w:sz w:val="26"/>
          <w:szCs w:val="26"/>
          <w:rtl w:val="0"/>
          <w:lang w:val="en-US"/>
        </w:rPr>
        <w:t>Người dùng nhập số lượng thẻ xe cần di chuyển từ chi nhánh này để chi nhánh khác.</w:t>
      </w:r>
      <w:bookmarkEnd w:id="198"/>
      <w:r>
        <w:rPr>
          <w:rFonts w:hint="default" w:cs="Times New Roman"/>
          <w:color w:val="auto"/>
          <w:sz w:val="26"/>
          <w:szCs w:val="26"/>
          <w:rtl w:val="0"/>
          <w:lang w:val="en-US"/>
        </w:rPr>
        <w:t xml:space="preserve"> </w:t>
      </w:r>
    </w:p>
    <w:p>
      <w:pPr>
        <w:numPr>
          <w:ilvl w:val="0"/>
          <w:numId w:val="24"/>
        </w:numPr>
        <w:ind w:left="425" w:leftChars="0" w:hanging="425" w:firstLineChars="0"/>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t xml:space="preserve"> Màn hình form Quản lý chi nhánh</w:t>
      </w: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21082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44" name="image42.png"/>
                    <pic:cNvPicPr preferRelativeResize="0"/>
                  </pic:nvPicPr>
                  <pic:blipFill>
                    <a:blip r:embed="rId44"/>
                    <a:srcRect/>
                    <a:stretch>
                      <a:fillRect/>
                    </a:stretch>
                  </pic:blipFill>
                  <pic:spPr>
                    <a:xfrm>
                      <a:off x="0" y="0"/>
                      <a:ext cx="5759775" cy="2108200"/>
                    </a:xfrm>
                    <a:prstGeom prst="rect">
                      <a:avLst/>
                    </a:prstGeom>
                  </pic:spPr>
                </pic:pic>
              </a:graphicData>
            </a:graphic>
          </wp:inline>
        </w:drawing>
      </w:r>
    </w:p>
    <w:p>
      <w:pPr>
        <w:pStyle w:val="57"/>
        <w:bidi w:val="0"/>
        <w:rPr>
          <w:rFonts w:hint="default"/>
        </w:rPr>
      </w:pPr>
      <w:r>
        <w:rPr>
          <w:rFonts w:hint="default"/>
          <w:rtl w:val="0"/>
        </w:rPr>
        <w:t xml:space="preserve">  </w:t>
      </w:r>
      <w:bookmarkStart w:id="199" w:name="_Toc21787"/>
      <w:bookmarkStart w:id="200" w:name="_Toc7226"/>
      <w:r>
        <w:rPr>
          <w:rFonts w:hint="default"/>
          <w:rtl w:val="0"/>
        </w:rPr>
        <w:t>Màn hình form Quản lý chi nhánh</w:t>
      </w:r>
      <w:bookmarkEnd w:id="199"/>
      <w:bookmarkEnd w:id="200"/>
    </w:p>
    <w:p>
      <w:pPr>
        <w:pStyle w:val="57"/>
        <w:numPr>
          <w:numId w:val="0"/>
        </w:numPr>
        <w:bidi w:val="0"/>
        <w:ind w:leftChars="0"/>
        <w:jc w:val="both"/>
        <w:rPr>
          <w:rFonts w:hint="default"/>
          <w:lang w:val="en-US"/>
        </w:rPr>
      </w:pPr>
      <w:bookmarkStart w:id="201" w:name="_Toc17028"/>
      <w:r>
        <w:rPr>
          <w:rFonts w:hint="default"/>
          <w:rtl w:val="0"/>
          <w:lang w:val="en-US"/>
        </w:rPr>
        <w:t>Người quản lý có thể thực hiên thêm, sửa, xóa chi nhánh, không thể sửa chi nhánh thì số xe và số thể khác 0.</w:t>
      </w:r>
      <w:bookmarkEnd w:id="201"/>
    </w:p>
    <w:p>
      <w:pPr>
        <w:numPr>
          <w:ilvl w:val="0"/>
          <w:numId w:val="24"/>
        </w:numPr>
        <w:ind w:left="425" w:leftChars="0" w:hanging="425" w:firstLineChars="0"/>
      </w:pPr>
      <w:r>
        <w:rPr>
          <w:rFonts w:hint="default" w:ascii="Times New Roman" w:hAnsi="Times New Roman" w:cs="Times New Roman"/>
          <w:color w:val="auto"/>
          <w:sz w:val="26"/>
          <w:szCs w:val="26"/>
          <w:rtl w:val="0"/>
        </w:rPr>
        <w:t xml:space="preserve">Màn hình Form quản lý </w:t>
      </w:r>
      <w:r>
        <w:rPr>
          <w:rFonts w:hint="default" w:cs="Times New Roman"/>
          <w:color w:val="auto"/>
          <w:sz w:val="26"/>
          <w:szCs w:val="26"/>
          <w:rtl w:val="0"/>
          <w:lang w:val="en-US"/>
        </w:rPr>
        <w:t>Thẻ xe</w:t>
      </w:r>
    </w:p>
    <w:p>
      <w:pPr>
        <w:ind w:left="0" w:firstLine="0"/>
        <w:rPr>
          <w:rFonts w:hint="default" w:ascii="Times New Roman" w:hAnsi="Times New Roman" w:cs="Times New Roman"/>
          <w:color w:val="auto"/>
          <w:sz w:val="26"/>
          <w:szCs w:val="26"/>
        </w:rPr>
      </w:pPr>
      <w:r>
        <w:drawing>
          <wp:inline distT="0" distB="0" distL="114300" distR="114300">
            <wp:extent cx="5941060" cy="3478530"/>
            <wp:effectExtent l="0" t="0" r="2540" b="127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45"/>
                    <a:stretch>
                      <a:fillRect/>
                    </a:stretch>
                  </pic:blipFill>
                  <pic:spPr>
                    <a:xfrm>
                      <a:off x="0" y="0"/>
                      <a:ext cx="5941060" cy="3478530"/>
                    </a:xfrm>
                    <a:prstGeom prst="rect">
                      <a:avLst/>
                    </a:prstGeom>
                    <a:noFill/>
                    <a:ln>
                      <a:noFill/>
                    </a:ln>
                  </pic:spPr>
                </pic:pic>
              </a:graphicData>
            </a:graphic>
          </wp:inline>
        </w:drawing>
      </w:r>
    </w:p>
    <w:p>
      <w:pPr>
        <w:pStyle w:val="57"/>
        <w:bidi w:val="0"/>
        <w:rPr>
          <w:rFonts w:hint="default" w:ascii="Times New Roman" w:hAnsi="Times New Roman" w:cs="Times New Roman"/>
          <w:color w:val="auto"/>
          <w:sz w:val="26"/>
          <w:szCs w:val="26"/>
        </w:rPr>
      </w:pPr>
      <w:bookmarkStart w:id="202" w:name="_Toc2156"/>
      <w:r>
        <w:rPr>
          <w:rFonts w:hint="default" w:ascii="Times New Roman" w:hAnsi="Times New Roman" w:cs="Times New Roman"/>
          <w:color w:val="auto"/>
          <w:sz w:val="26"/>
          <w:szCs w:val="26"/>
          <w:rtl w:val="0"/>
        </w:rPr>
        <w:t xml:space="preserve">Màn hình Form </w:t>
      </w:r>
      <w:r>
        <w:rPr>
          <w:rFonts w:hint="default"/>
          <w:rtl w:val="0"/>
        </w:rPr>
        <w:t xml:space="preserve">quản </w:t>
      </w:r>
      <w:r>
        <w:rPr>
          <w:rFonts w:hint="default" w:ascii="Times New Roman" w:hAnsi="Times New Roman" w:cs="Times New Roman"/>
          <w:color w:val="auto"/>
          <w:sz w:val="26"/>
          <w:szCs w:val="26"/>
          <w:rtl w:val="0"/>
        </w:rPr>
        <w:t xml:space="preserve">lý </w:t>
      </w:r>
      <w:r>
        <w:rPr>
          <w:rFonts w:hint="default" w:cs="Times New Roman"/>
          <w:color w:val="auto"/>
          <w:sz w:val="26"/>
          <w:szCs w:val="26"/>
          <w:rtl w:val="0"/>
          <w:lang w:val="en-US"/>
        </w:rPr>
        <w:t>thẻ xe</w:t>
      </w:r>
      <w:bookmarkEnd w:id="202"/>
    </w:p>
    <w:p>
      <w:pPr>
        <w:pStyle w:val="57"/>
        <w:numPr>
          <w:ilvl w:val="3"/>
          <w:numId w:val="0"/>
        </w:numPr>
        <w:bidi w:val="0"/>
        <w:ind w:leftChars="0"/>
        <w:jc w:val="both"/>
        <w:rPr>
          <w:rFonts w:hint="default" w:ascii="Times New Roman" w:hAnsi="Times New Roman" w:cs="Times New Roman"/>
          <w:color w:val="auto"/>
          <w:sz w:val="26"/>
          <w:szCs w:val="26"/>
        </w:rPr>
      </w:pPr>
      <w:bookmarkStart w:id="203" w:name="_Toc7312"/>
      <w:r>
        <w:rPr>
          <w:rFonts w:hint="default"/>
          <w:rtl w:val="0"/>
          <w:lang w:val="en-US"/>
        </w:rPr>
        <w:t>Người quản lý có thể thực hiên thêm, sửa thông tin cơ bản của thẻ xe</w:t>
      </w:r>
      <w:bookmarkEnd w:id="203"/>
    </w:p>
    <w:p>
      <w:pPr>
        <w:ind w:left="0" w:firstLine="0"/>
        <w:rPr>
          <w:rFonts w:hint="default" w:ascii="Times New Roman" w:hAnsi="Times New Roman" w:cs="Times New Roman"/>
          <w:color w:val="auto"/>
          <w:sz w:val="26"/>
          <w:szCs w:val="26"/>
        </w:rPr>
      </w:pPr>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Form quản lý nhân viên</w:t>
      </w: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41021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46"/>
                    <a:srcRect/>
                    <a:stretch>
                      <a:fillRect/>
                    </a:stretch>
                  </pic:blipFill>
                  <pic:spPr>
                    <a:xfrm>
                      <a:off x="0" y="0"/>
                      <a:ext cx="5759775" cy="410210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bookmarkStart w:id="204" w:name="_Toc19498"/>
      <w:bookmarkStart w:id="205" w:name="_Toc15868"/>
      <w:r>
        <w:rPr>
          <w:rFonts w:hint="default" w:ascii="Times New Roman" w:hAnsi="Times New Roman" w:cs="Times New Roman"/>
          <w:color w:val="auto"/>
          <w:sz w:val="26"/>
          <w:szCs w:val="26"/>
          <w:rtl w:val="0"/>
        </w:rPr>
        <w:t xml:space="preserve">Màn hình Form </w:t>
      </w:r>
      <w:r>
        <w:rPr>
          <w:rFonts w:hint="default"/>
          <w:rtl w:val="0"/>
        </w:rPr>
        <w:t xml:space="preserve">quản </w:t>
      </w:r>
      <w:r>
        <w:rPr>
          <w:rFonts w:hint="default" w:ascii="Times New Roman" w:hAnsi="Times New Roman" w:cs="Times New Roman"/>
          <w:color w:val="auto"/>
          <w:sz w:val="26"/>
          <w:szCs w:val="26"/>
          <w:rtl w:val="0"/>
        </w:rPr>
        <w:t>lý nhân viên</w:t>
      </w:r>
      <w:bookmarkEnd w:id="204"/>
      <w:bookmarkEnd w:id="205"/>
    </w:p>
    <w:p>
      <w:pPr>
        <w:pStyle w:val="57"/>
        <w:numPr>
          <w:ilvl w:val="3"/>
          <w:numId w:val="0"/>
        </w:numPr>
        <w:bidi w:val="0"/>
        <w:ind w:leftChars="0"/>
        <w:jc w:val="both"/>
        <w:rPr>
          <w:rFonts w:hint="default" w:ascii="Times New Roman" w:hAnsi="Times New Roman" w:cs="Times New Roman"/>
          <w:color w:val="auto"/>
          <w:sz w:val="26"/>
          <w:szCs w:val="26"/>
          <w:lang w:val="en-US"/>
        </w:rPr>
      </w:pPr>
      <w:bookmarkStart w:id="206" w:name="_Toc20959"/>
      <w:r>
        <w:rPr>
          <w:rFonts w:hint="default"/>
          <w:rtl w:val="0"/>
          <w:lang w:val="en-US"/>
        </w:rPr>
        <w:t>Người quản lý có thể thực hiên thêm, sửa, xóa nhân viên</w:t>
      </w:r>
      <w:bookmarkEnd w:id="206"/>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form quản lý xe</w:t>
      </w:r>
    </w:p>
    <w:p>
      <w:pPr>
        <w:ind w:left="0" w:firstLine="0"/>
        <w:rPr>
          <w:rFonts w:hint="default" w:ascii="Times New Roman" w:hAnsi="Times New Roman" w:cs="Times New Roman"/>
          <w:color w:val="auto"/>
          <w:sz w:val="26"/>
          <w:szCs w:val="26"/>
        </w:rPr>
      </w:pP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29972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24" name="image31.png"/>
                    <pic:cNvPicPr preferRelativeResize="0"/>
                  </pic:nvPicPr>
                  <pic:blipFill>
                    <a:blip r:embed="rId47"/>
                    <a:srcRect/>
                    <a:stretch>
                      <a:fillRect/>
                    </a:stretch>
                  </pic:blipFill>
                  <pic:spPr>
                    <a:xfrm>
                      <a:off x="0" y="0"/>
                      <a:ext cx="5759775" cy="299720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bookmarkStart w:id="207" w:name="_Toc31061"/>
      <w:bookmarkStart w:id="208" w:name="_Toc14515"/>
      <w:r>
        <w:rPr>
          <w:rFonts w:hint="default" w:ascii="Times New Roman" w:hAnsi="Times New Roman" w:cs="Times New Roman"/>
          <w:color w:val="auto"/>
          <w:sz w:val="26"/>
          <w:szCs w:val="26"/>
          <w:rtl w:val="0"/>
        </w:rPr>
        <w:t>Màn hình form quản lý xe</w:t>
      </w:r>
      <w:bookmarkEnd w:id="207"/>
      <w:bookmarkEnd w:id="208"/>
    </w:p>
    <w:p>
      <w:pPr>
        <w:pStyle w:val="57"/>
        <w:numPr>
          <w:ilvl w:val="3"/>
          <w:numId w:val="0"/>
        </w:numPr>
        <w:bidi w:val="0"/>
        <w:ind w:leftChars="0"/>
        <w:jc w:val="both"/>
        <w:rPr>
          <w:rFonts w:hint="default" w:ascii="Times New Roman" w:hAnsi="Times New Roman" w:cs="Times New Roman"/>
          <w:color w:val="auto"/>
          <w:sz w:val="26"/>
          <w:szCs w:val="26"/>
          <w:lang w:val="en-US"/>
        </w:rPr>
      </w:pPr>
      <w:bookmarkStart w:id="209" w:name="_Toc15342"/>
      <w:r>
        <w:rPr>
          <w:rFonts w:hint="default"/>
          <w:rtl w:val="0"/>
          <w:lang w:val="en-US"/>
        </w:rPr>
        <w:t>Người quản lý có thể thực hiên thêm, sửa, xóa xe</w:t>
      </w:r>
      <w:bookmarkEnd w:id="209"/>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Màn hình form Quản lý loại xe</w:t>
      </w:r>
    </w:p>
    <w:p>
      <w:pPr>
        <w:ind w:left="0" w:firstLine="0"/>
        <w:rPr>
          <w:rFonts w:hint="default" w:ascii="Times New Roman" w:hAnsi="Times New Roman" w:cs="Times New Roman"/>
          <w:color w:val="auto"/>
          <w:sz w:val="26"/>
          <w:szCs w:val="26"/>
        </w:rPr>
      </w:pP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9497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26" name="image30.png"/>
                    <pic:cNvPicPr preferRelativeResize="0"/>
                  </pic:nvPicPr>
                  <pic:blipFill>
                    <a:blip r:embed="rId48"/>
                    <a:srcRect/>
                    <a:stretch>
                      <a:fillRect/>
                    </a:stretch>
                  </pic:blipFill>
                  <pic:spPr>
                    <a:xfrm>
                      <a:off x="0" y="0"/>
                      <a:ext cx="5759775" cy="394970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bookmarkStart w:id="210" w:name="_Toc8189"/>
      <w:bookmarkStart w:id="211" w:name="_Toc28041"/>
      <w:r>
        <w:rPr>
          <w:rFonts w:hint="default" w:ascii="Times New Roman" w:hAnsi="Times New Roman" w:cs="Times New Roman"/>
          <w:color w:val="auto"/>
          <w:sz w:val="26"/>
          <w:szCs w:val="26"/>
          <w:rtl w:val="0"/>
        </w:rPr>
        <w:t>Màn hình form Quản lý loại xe</w:t>
      </w:r>
      <w:bookmarkEnd w:id="210"/>
      <w:bookmarkEnd w:id="211"/>
    </w:p>
    <w:p>
      <w:pPr>
        <w:pStyle w:val="57"/>
        <w:numPr>
          <w:ilvl w:val="3"/>
          <w:numId w:val="0"/>
        </w:numPr>
        <w:bidi w:val="0"/>
        <w:ind w:leftChars="0"/>
        <w:jc w:val="both"/>
        <w:rPr>
          <w:rFonts w:hint="default" w:ascii="Times New Roman" w:hAnsi="Times New Roman" w:cs="Times New Roman"/>
          <w:color w:val="auto"/>
          <w:sz w:val="26"/>
          <w:szCs w:val="26"/>
        </w:rPr>
      </w:pPr>
      <w:bookmarkStart w:id="212" w:name="_Toc16253"/>
      <w:r>
        <w:rPr>
          <w:rFonts w:hint="default"/>
          <w:rtl w:val="0"/>
          <w:lang w:val="en-US"/>
        </w:rPr>
        <w:t>Người quản lý có thể thực hiên thêm, sửa, xóa loại xe</w:t>
      </w:r>
      <w:bookmarkEnd w:id="212"/>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form  Xem thống kê xe đạp</w:t>
      </w:r>
    </w:p>
    <w:p>
      <w:pPr>
        <w:ind w:left="0" w:firstLine="0"/>
        <w:rPr>
          <w:rFonts w:hint="default" w:ascii="Times New Roman" w:hAnsi="Times New Roman" w:cs="Times New Roman"/>
          <w:color w:val="auto"/>
          <w:sz w:val="26"/>
          <w:szCs w:val="26"/>
        </w:rPr>
      </w:pPr>
    </w:p>
    <w:p>
      <w:pPr>
        <w:pStyle w:val="56"/>
        <w:bidi w:val="0"/>
        <w:rPr>
          <w:rFonts w:hint="default"/>
        </w:rPr>
      </w:pPr>
      <w:r>
        <w:drawing>
          <wp:inline distT="0" distB="0" distL="114300" distR="114300">
            <wp:extent cx="5940425" cy="3039745"/>
            <wp:effectExtent l="0" t="0" r="3175" b="825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49"/>
                    <a:stretch>
                      <a:fillRect/>
                    </a:stretch>
                  </pic:blipFill>
                  <pic:spPr>
                    <a:xfrm>
                      <a:off x="0" y="0"/>
                      <a:ext cx="5940425" cy="3039745"/>
                    </a:xfrm>
                    <a:prstGeom prst="rect">
                      <a:avLst/>
                    </a:prstGeom>
                    <a:noFill/>
                    <a:ln>
                      <a:noFill/>
                    </a:ln>
                  </pic:spPr>
                </pic:pic>
              </a:graphicData>
            </a:graphic>
          </wp:inline>
        </w:drawing>
      </w:r>
    </w:p>
    <w:p>
      <w:pPr>
        <w:pStyle w:val="57"/>
        <w:bidi w:val="0"/>
        <w:rPr>
          <w:rFonts w:hint="default" w:ascii="Times New Roman" w:hAnsi="Times New Roman" w:cs="Times New Roman"/>
          <w:color w:val="auto"/>
          <w:sz w:val="26"/>
          <w:szCs w:val="26"/>
        </w:rPr>
      </w:pPr>
      <w:bookmarkStart w:id="213" w:name="_Toc12795"/>
      <w:bookmarkStart w:id="214" w:name="_Toc2884"/>
      <w:r>
        <w:rPr>
          <w:rFonts w:hint="default" w:ascii="Times New Roman" w:hAnsi="Times New Roman" w:cs="Times New Roman"/>
          <w:color w:val="auto"/>
          <w:sz w:val="26"/>
          <w:szCs w:val="26"/>
          <w:rtl w:val="0"/>
        </w:rPr>
        <w:t>Màn hình form  Xem thống kê xe đạp</w:t>
      </w:r>
      <w:bookmarkEnd w:id="213"/>
      <w:bookmarkEnd w:id="214"/>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Màn hình form  xem thông tin</w:t>
      </w:r>
    </w:p>
    <w:p>
      <w:pPr>
        <w:ind w:left="0" w:firstLine="0"/>
        <w:rPr>
          <w:rFonts w:hint="default" w:ascii="Times New Roman" w:hAnsi="Times New Roman" w:cs="Times New Roman"/>
          <w:color w:val="auto"/>
          <w:sz w:val="26"/>
          <w:szCs w:val="26"/>
        </w:rPr>
      </w:pP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073400"/>
            <wp:effectExtent l="0" t="0" r="635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50"/>
                    <a:srcRect/>
                    <a:stretch>
                      <a:fillRect/>
                    </a:stretch>
                  </pic:blipFill>
                  <pic:spPr>
                    <a:xfrm>
                      <a:off x="0" y="0"/>
                      <a:ext cx="5759775" cy="3073400"/>
                    </a:xfrm>
                    <a:prstGeom prst="rect">
                      <a:avLst/>
                    </a:prstGeom>
                  </pic:spPr>
                </pic:pic>
              </a:graphicData>
            </a:graphic>
          </wp:inline>
        </w:drawing>
      </w:r>
    </w:p>
    <w:p>
      <w:pPr>
        <w:pStyle w:val="57"/>
        <w:bidi w:val="0"/>
        <w:rPr>
          <w:rFonts w:hint="default"/>
        </w:rPr>
      </w:pPr>
      <w:r>
        <w:rPr>
          <w:rFonts w:hint="default"/>
          <w:rtl w:val="0"/>
        </w:rPr>
        <w:t xml:space="preserve"> </w:t>
      </w:r>
      <w:bookmarkStart w:id="215" w:name="_Toc30932"/>
      <w:bookmarkStart w:id="216" w:name="_Toc16697"/>
      <w:r>
        <w:rPr>
          <w:rFonts w:hint="default"/>
          <w:rtl w:val="0"/>
        </w:rPr>
        <w:t>Màn hình form  xem thông tin</w:t>
      </w:r>
      <w:bookmarkEnd w:id="215"/>
      <w:bookmarkEnd w:id="216"/>
    </w:p>
    <w:p>
      <w:pPr>
        <w:ind w:left="0" w:firstLine="0"/>
        <w:rPr>
          <w:rFonts w:hint="default" w:ascii="Times New Roman" w:hAnsi="Times New Roman" w:cs="Times New Roman"/>
          <w:color w:val="auto"/>
          <w:sz w:val="26"/>
          <w:szCs w:val="26"/>
        </w:rPr>
      </w:pPr>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form Đăng ký</w:t>
      </w:r>
    </w:p>
    <w:p>
      <w:pPr>
        <w:ind w:left="0" w:firstLine="0"/>
        <w:rPr>
          <w:rFonts w:hint="default" w:ascii="Times New Roman" w:hAnsi="Times New Roman" w:cs="Times New Roman"/>
          <w:color w:val="auto"/>
          <w:sz w:val="26"/>
          <w:szCs w:val="26"/>
        </w:rPr>
      </w:pP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517900"/>
            <wp:effectExtent l="0" t="0" r="0" b="0"/>
            <wp:docPr id="32" name="image43.png"/>
            <wp:cNvGraphicFramePr/>
            <a:graphic xmlns:a="http://schemas.openxmlformats.org/drawingml/2006/main">
              <a:graphicData uri="http://schemas.openxmlformats.org/drawingml/2006/picture">
                <pic:pic xmlns:pic="http://schemas.openxmlformats.org/drawingml/2006/picture">
                  <pic:nvPicPr>
                    <pic:cNvPr id="32" name="image43.png"/>
                    <pic:cNvPicPr preferRelativeResize="0"/>
                  </pic:nvPicPr>
                  <pic:blipFill>
                    <a:blip r:embed="rId51"/>
                    <a:srcRect/>
                    <a:stretch>
                      <a:fillRect/>
                    </a:stretch>
                  </pic:blipFill>
                  <pic:spPr>
                    <a:xfrm>
                      <a:off x="0" y="0"/>
                      <a:ext cx="5759775" cy="3517900"/>
                    </a:xfrm>
                    <a:prstGeom prst="rect">
                      <a:avLst/>
                    </a:prstGeom>
                  </pic:spPr>
                </pic:pic>
              </a:graphicData>
            </a:graphic>
          </wp:inline>
        </w:drawing>
      </w:r>
    </w:p>
    <w:p>
      <w:pPr>
        <w:ind w:left="0" w:firstLine="0"/>
        <w:rPr>
          <w:rFonts w:hint="default" w:ascii="Times New Roman" w:hAnsi="Times New Roman" w:cs="Times New Roman"/>
          <w:color w:val="auto"/>
          <w:sz w:val="26"/>
          <w:szCs w:val="26"/>
        </w:rPr>
      </w:pPr>
    </w:p>
    <w:p>
      <w:pPr>
        <w:pStyle w:val="57"/>
        <w:bidi w:val="0"/>
        <w:rPr>
          <w:rFonts w:hint="default" w:ascii="Times New Roman" w:hAnsi="Times New Roman" w:cs="Times New Roman"/>
          <w:color w:val="auto"/>
          <w:sz w:val="26"/>
          <w:szCs w:val="26"/>
        </w:rPr>
      </w:pPr>
      <w:bookmarkStart w:id="217" w:name="_Toc16828"/>
      <w:bookmarkStart w:id="218" w:name="_Toc30955"/>
      <w:r>
        <w:rPr>
          <w:rFonts w:hint="default" w:ascii="Times New Roman" w:hAnsi="Times New Roman" w:cs="Times New Roman"/>
          <w:color w:val="auto"/>
          <w:sz w:val="26"/>
          <w:szCs w:val="26"/>
          <w:rtl w:val="0"/>
        </w:rPr>
        <w:t xml:space="preserve">Màn hình form </w:t>
      </w:r>
      <w:r>
        <w:rPr>
          <w:rFonts w:hint="default"/>
          <w:rtl w:val="0"/>
        </w:rPr>
        <w:t xml:space="preserve">Đăng </w:t>
      </w:r>
      <w:r>
        <w:rPr>
          <w:rFonts w:hint="default" w:ascii="Times New Roman" w:hAnsi="Times New Roman" w:cs="Times New Roman"/>
          <w:color w:val="auto"/>
          <w:sz w:val="26"/>
          <w:szCs w:val="26"/>
          <w:rtl w:val="0"/>
        </w:rPr>
        <w:t>ký</w:t>
      </w:r>
      <w:bookmarkEnd w:id="217"/>
      <w:bookmarkEnd w:id="218"/>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Màn hình Form Đăng nhập</w:t>
      </w:r>
    </w:p>
    <w:p>
      <w:pPr>
        <w:ind w:left="0" w:firstLine="0"/>
        <w:rPr>
          <w:rFonts w:hint="default" w:ascii="Times New Roman" w:hAnsi="Times New Roman" w:cs="Times New Roman"/>
          <w:color w:val="auto"/>
          <w:sz w:val="26"/>
          <w:szCs w:val="26"/>
        </w:rPr>
      </w:pP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4163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35" name="image33.png"/>
                    <pic:cNvPicPr preferRelativeResize="0"/>
                  </pic:nvPicPr>
                  <pic:blipFill>
                    <a:blip r:embed="rId52"/>
                    <a:srcRect/>
                    <a:stretch>
                      <a:fillRect/>
                    </a:stretch>
                  </pic:blipFill>
                  <pic:spPr>
                    <a:xfrm>
                      <a:off x="0" y="0"/>
                      <a:ext cx="5759775" cy="3416300"/>
                    </a:xfrm>
                    <a:prstGeom prst="rect">
                      <a:avLst/>
                    </a:prstGeom>
                  </pic:spPr>
                </pic:pic>
              </a:graphicData>
            </a:graphic>
          </wp:inline>
        </w:drawing>
      </w:r>
    </w:p>
    <w:p>
      <w:pPr>
        <w:pStyle w:val="57"/>
        <w:bidi w:val="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 </w:t>
      </w:r>
      <w:bookmarkStart w:id="219" w:name="_Toc4828"/>
      <w:bookmarkStart w:id="220" w:name="_Toc5334"/>
      <w:r>
        <w:rPr>
          <w:rFonts w:hint="default" w:ascii="Times New Roman" w:hAnsi="Times New Roman" w:cs="Times New Roman"/>
          <w:color w:val="auto"/>
          <w:sz w:val="26"/>
          <w:szCs w:val="26"/>
          <w:rtl w:val="0"/>
        </w:rPr>
        <w:t xml:space="preserve">Màn hình Form </w:t>
      </w:r>
      <w:r>
        <w:rPr>
          <w:rFonts w:hint="default"/>
          <w:rtl w:val="0"/>
        </w:rPr>
        <w:t xml:space="preserve">Đăng </w:t>
      </w:r>
      <w:r>
        <w:rPr>
          <w:rFonts w:hint="default" w:ascii="Times New Roman" w:hAnsi="Times New Roman" w:cs="Times New Roman"/>
          <w:color w:val="auto"/>
          <w:sz w:val="26"/>
          <w:szCs w:val="26"/>
          <w:rtl w:val="0"/>
        </w:rPr>
        <w:t>nhập</w:t>
      </w:r>
      <w:bookmarkEnd w:id="219"/>
      <w:bookmarkEnd w:id="220"/>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Màn hình form đăng ký mượn xe</w:t>
      </w:r>
    </w:p>
    <w:p>
      <w:pPr>
        <w:ind w:left="0" w:firstLine="0"/>
        <w:rPr>
          <w:rFonts w:hint="default" w:ascii="Times New Roman" w:hAnsi="Times New Roman" w:cs="Times New Roman"/>
          <w:color w:val="auto"/>
          <w:sz w:val="26"/>
          <w:szCs w:val="26"/>
        </w:rPr>
      </w:pPr>
    </w:p>
    <w:p>
      <w:pPr>
        <w:ind w:left="0" w:firstLine="0"/>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114300" distB="114300" distL="114300" distR="114300">
            <wp:extent cx="5759450" cy="36068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referRelativeResize="0"/>
                  </pic:nvPicPr>
                  <pic:blipFill>
                    <a:blip r:embed="rId53"/>
                    <a:srcRect/>
                    <a:stretch>
                      <a:fillRect/>
                    </a:stretch>
                  </pic:blipFill>
                  <pic:spPr>
                    <a:xfrm>
                      <a:off x="0" y="0"/>
                      <a:ext cx="5759775" cy="3606800"/>
                    </a:xfrm>
                    <a:prstGeom prst="rect">
                      <a:avLst/>
                    </a:prstGeom>
                  </pic:spPr>
                </pic:pic>
              </a:graphicData>
            </a:graphic>
          </wp:inline>
        </w:drawing>
      </w:r>
    </w:p>
    <w:p>
      <w:pPr>
        <w:ind w:left="0" w:firstLine="0"/>
        <w:rPr>
          <w:rFonts w:hint="default" w:ascii="Times New Roman" w:hAnsi="Times New Roman" w:cs="Times New Roman"/>
          <w:color w:val="auto"/>
          <w:sz w:val="26"/>
          <w:szCs w:val="26"/>
        </w:rPr>
      </w:pPr>
    </w:p>
    <w:p>
      <w:pPr>
        <w:pStyle w:val="57"/>
        <w:bidi w:val="0"/>
        <w:rPr>
          <w:rFonts w:hint="default" w:ascii="Times New Roman" w:hAnsi="Times New Roman" w:cs="Times New Roman"/>
          <w:color w:val="auto"/>
          <w:sz w:val="26"/>
          <w:szCs w:val="26"/>
        </w:rPr>
      </w:pPr>
      <w:bookmarkStart w:id="221" w:name="_Toc20329"/>
      <w:bookmarkStart w:id="222" w:name="_Toc18693"/>
      <w:r>
        <w:rPr>
          <w:rFonts w:hint="default" w:ascii="Times New Roman" w:hAnsi="Times New Roman" w:cs="Times New Roman"/>
          <w:color w:val="auto"/>
          <w:sz w:val="26"/>
          <w:szCs w:val="26"/>
          <w:rtl w:val="0"/>
        </w:rPr>
        <w:t xml:space="preserve">Màn </w:t>
      </w:r>
      <w:r>
        <w:rPr>
          <w:rFonts w:hint="default"/>
          <w:rtl w:val="0"/>
        </w:rPr>
        <w:t xml:space="preserve">hình </w:t>
      </w:r>
      <w:r>
        <w:rPr>
          <w:rFonts w:hint="default" w:ascii="Times New Roman" w:hAnsi="Times New Roman" w:cs="Times New Roman"/>
          <w:color w:val="auto"/>
          <w:sz w:val="26"/>
          <w:szCs w:val="26"/>
          <w:rtl w:val="0"/>
        </w:rPr>
        <w:t>form đăng ký mượn xe</w:t>
      </w:r>
      <w:bookmarkEnd w:id="221"/>
      <w:bookmarkEnd w:id="222"/>
    </w:p>
    <w:p>
      <w:pPr>
        <w:pStyle w:val="57"/>
        <w:numPr>
          <w:ilvl w:val="3"/>
          <w:numId w:val="0"/>
        </w:numPr>
        <w:bidi w:val="0"/>
        <w:ind w:leftChars="0"/>
        <w:jc w:val="both"/>
        <w:rPr>
          <w:rFonts w:hint="default" w:ascii="Times New Roman" w:hAnsi="Times New Roman" w:cs="Times New Roman"/>
          <w:color w:val="auto"/>
          <w:sz w:val="26"/>
          <w:szCs w:val="26"/>
          <w:lang w:val="en-US"/>
        </w:rPr>
      </w:pPr>
      <w:bookmarkStart w:id="223" w:name="_Toc25042"/>
      <w:r>
        <w:rPr>
          <w:rFonts w:hint="default"/>
          <w:rtl w:val="0"/>
          <w:lang w:val="en-US"/>
        </w:rPr>
        <w:t>Người quản lý có thể thực hiện thêm, xóa, sửa xe</w:t>
      </w:r>
      <w:bookmarkEnd w:id="223"/>
    </w:p>
    <w:p>
      <w:pPr>
        <w:numPr>
          <w:ilvl w:val="0"/>
          <w:numId w:val="24"/>
        </w:numPr>
        <w:ind w:left="425" w:leftChars="0" w:hanging="425"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 xml:space="preserve">Màn hình form hoàn trả thẻ </w:t>
      </w:r>
    </w:p>
    <w:p>
      <w:pPr>
        <w:ind w:left="0" w:firstLine="0"/>
        <w:rPr>
          <w:rFonts w:hint="default" w:ascii="Times New Roman" w:hAnsi="Times New Roman" w:cs="Times New Roman"/>
          <w:color w:val="auto"/>
          <w:sz w:val="26"/>
          <w:szCs w:val="26"/>
        </w:rPr>
      </w:pPr>
    </w:p>
    <w:p>
      <w:pPr>
        <w:ind w:left="0" w:firstLine="0"/>
        <w:rPr>
          <w:rFonts w:hint="default" w:ascii="Times New Roman" w:hAnsi="Times New Roman" w:cs="Times New Roman"/>
          <w:color w:val="auto"/>
          <w:sz w:val="26"/>
          <w:szCs w:val="26"/>
          <w:vertAlign w:val="baseline"/>
        </w:rPr>
      </w:pPr>
      <w:r>
        <w:rPr>
          <w:rFonts w:hint="default" w:ascii="Times New Roman" w:hAnsi="Times New Roman" w:cs="Times New Roman"/>
          <w:color w:val="auto"/>
          <w:sz w:val="26"/>
          <w:szCs w:val="26"/>
        </w:rPr>
        <w:drawing>
          <wp:inline distT="114300" distB="114300" distL="114300" distR="114300">
            <wp:extent cx="5095875" cy="3267075"/>
            <wp:effectExtent l="0" t="0" r="9525" b="9525"/>
            <wp:docPr id="34" name="image41.png"/>
            <wp:cNvGraphicFramePr/>
            <a:graphic xmlns:a="http://schemas.openxmlformats.org/drawingml/2006/main">
              <a:graphicData uri="http://schemas.openxmlformats.org/drawingml/2006/picture">
                <pic:pic xmlns:pic="http://schemas.openxmlformats.org/drawingml/2006/picture">
                  <pic:nvPicPr>
                    <pic:cNvPr id="34" name="image41.png"/>
                    <pic:cNvPicPr preferRelativeResize="0"/>
                  </pic:nvPicPr>
                  <pic:blipFill>
                    <a:blip r:embed="rId54"/>
                    <a:srcRect/>
                    <a:stretch>
                      <a:fillRect/>
                    </a:stretch>
                  </pic:blipFill>
                  <pic:spPr>
                    <a:xfrm>
                      <a:off x="0" y="0"/>
                      <a:ext cx="5095875" cy="3267075"/>
                    </a:xfrm>
                    <a:prstGeom prst="rect">
                      <a:avLst/>
                    </a:prstGeom>
                  </pic:spPr>
                </pic:pic>
              </a:graphicData>
            </a:graphic>
          </wp:inline>
        </w:drawing>
      </w:r>
    </w:p>
    <w:p>
      <w:pPr>
        <w:rPr>
          <w:rFonts w:hint="default" w:ascii="Times New Roman" w:hAnsi="Times New Roman" w:cs="Times New Roman"/>
          <w:color w:val="auto"/>
          <w:sz w:val="26"/>
          <w:szCs w:val="26"/>
          <w:vertAlign w:val="baseline"/>
        </w:rPr>
      </w:pPr>
      <w:bookmarkStart w:id="224" w:name="_z337ya" w:colFirst="0" w:colLast="0"/>
      <w:bookmarkEnd w:id="224"/>
    </w:p>
    <w:p>
      <w:pPr>
        <w:pStyle w:val="57"/>
        <w:bidi w:val="0"/>
        <w:rPr>
          <w:rFonts w:hint="default"/>
        </w:rPr>
      </w:pPr>
      <w:bookmarkStart w:id="225" w:name="_Toc20426"/>
      <w:bookmarkStart w:id="226" w:name="_Toc12199"/>
      <w:r>
        <w:rPr>
          <w:rFonts w:hint="default"/>
          <w:rtl w:val="0"/>
        </w:rPr>
        <w:t>Màn hình form hoàn trả thẻ</w:t>
      </w:r>
      <w:bookmarkEnd w:id="225"/>
      <w:r>
        <w:rPr>
          <w:rFonts w:hint="default"/>
          <w:rtl w:val="0"/>
        </w:rPr>
        <w:t xml:space="preserve"> </w:t>
      </w:r>
    </w:p>
    <w:p>
      <w:pPr>
        <w:numPr>
          <w:ilvl w:val="0"/>
          <w:numId w:val="24"/>
        </w:numPr>
        <w:ind w:left="425" w:leftChars="0" w:hanging="425" w:firstLine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tl w:val="0"/>
        </w:rPr>
        <w:t xml:space="preserve">Màn hình </w:t>
      </w:r>
      <w:r>
        <w:rPr>
          <w:rFonts w:hint="default" w:ascii="Times New Roman" w:hAnsi="Times New Roman" w:cs="Times New Roman"/>
          <w:color w:val="auto"/>
          <w:sz w:val="26"/>
          <w:szCs w:val="26"/>
          <w:rtl w:val="0"/>
          <w:lang w:val="en-US"/>
        </w:rPr>
        <w:t>máy bán thẻ</w:t>
      </w:r>
    </w:p>
    <w:p>
      <w:pPr>
        <w:numPr>
          <w:numId w:val="0"/>
        </w:numPr>
        <w:ind w:leftChars="0"/>
      </w:pPr>
      <w:r>
        <w:drawing>
          <wp:inline distT="0" distB="0" distL="114300" distR="114300">
            <wp:extent cx="1838325" cy="1543050"/>
            <wp:effectExtent l="0" t="0" r="3175" b="635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pic:cNvPicPr>
                      <a:picLocks noChangeAspect="1"/>
                    </pic:cNvPicPr>
                  </pic:nvPicPr>
                  <pic:blipFill>
                    <a:blip r:embed="rId55"/>
                    <a:stretch>
                      <a:fillRect/>
                    </a:stretch>
                  </pic:blipFill>
                  <pic:spPr>
                    <a:xfrm>
                      <a:off x="0" y="0"/>
                      <a:ext cx="1838325" cy="1543050"/>
                    </a:xfrm>
                    <a:prstGeom prst="rect">
                      <a:avLst/>
                    </a:prstGeom>
                    <a:noFill/>
                    <a:ln>
                      <a:noFill/>
                    </a:ln>
                  </pic:spPr>
                </pic:pic>
              </a:graphicData>
            </a:graphic>
          </wp:inline>
        </w:drawing>
      </w:r>
      <w:r>
        <w:drawing>
          <wp:inline distT="0" distB="0" distL="114300" distR="114300">
            <wp:extent cx="1657350" cy="1476375"/>
            <wp:effectExtent l="0" t="0" r="6350" b="9525"/>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
                    <pic:cNvPicPr>
                      <a:picLocks noChangeAspect="1"/>
                    </pic:cNvPicPr>
                  </pic:nvPicPr>
                  <pic:blipFill>
                    <a:blip r:embed="rId56"/>
                    <a:stretch>
                      <a:fillRect/>
                    </a:stretch>
                  </pic:blipFill>
                  <pic:spPr>
                    <a:xfrm>
                      <a:off x="0" y="0"/>
                      <a:ext cx="1657350" cy="1476375"/>
                    </a:xfrm>
                    <a:prstGeom prst="rect">
                      <a:avLst/>
                    </a:prstGeom>
                    <a:noFill/>
                    <a:ln>
                      <a:noFill/>
                    </a:ln>
                  </pic:spPr>
                </pic:pic>
              </a:graphicData>
            </a:graphic>
          </wp:inline>
        </w:drawing>
      </w:r>
    </w:p>
    <w:p>
      <w:pPr>
        <w:pStyle w:val="57"/>
        <w:bidi w:val="0"/>
        <w:rPr>
          <w:rFonts w:hint="default"/>
          <w:lang w:val="en-US"/>
        </w:rPr>
      </w:pPr>
      <w:bookmarkStart w:id="227" w:name="_Toc4985"/>
      <w:r>
        <w:rPr>
          <w:rFonts w:hint="default"/>
          <w:lang w:val="en-US"/>
        </w:rPr>
        <w:t>Giao diện máy mượn xe khi khóa và mở</w:t>
      </w:r>
      <w:bookmarkEnd w:id="227"/>
    </w:p>
    <w:p>
      <w:pPr>
        <w:pStyle w:val="57"/>
        <w:numPr>
          <w:numId w:val="0"/>
        </w:numPr>
        <w:bidi w:val="0"/>
        <w:ind w:leftChars="0"/>
        <w:jc w:val="both"/>
        <w:rPr>
          <w:rFonts w:hint="default"/>
          <w:lang w:val="en-US"/>
        </w:rPr>
      </w:pPr>
      <w:bookmarkStart w:id="228" w:name="_Toc15256"/>
      <w:r>
        <w:rPr>
          <w:rFonts w:hint="default"/>
          <w:lang w:val="en-US"/>
        </w:rPr>
        <w:t>Trường hợp mượn xe</w:t>
      </w:r>
      <w:bookmarkEnd w:id="228"/>
    </w:p>
    <w:p>
      <w:pPr>
        <w:pStyle w:val="57"/>
        <w:numPr>
          <w:numId w:val="0"/>
        </w:numPr>
        <w:bidi w:val="0"/>
        <w:ind w:leftChars="0"/>
        <w:jc w:val="both"/>
        <w:rPr>
          <w:rFonts w:hint="default"/>
          <w:lang w:val="en-US"/>
        </w:rPr>
      </w:pPr>
      <w:bookmarkStart w:id="229" w:name="_Toc21987"/>
      <w:r>
        <w:rPr>
          <w:rFonts w:hint="default"/>
          <w:lang w:val="en-US"/>
        </w:rPr>
        <w:t>Khi người dung đưa thẻ chưa vào thiết bị mượn sẽ ở trạng thái khóa</w:t>
      </w:r>
      <w:bookmarkEnd w:id="229"/>
    </w:p>
    <w:p>
      <w:pPr>
        <w:pStyle w:val="57"/>
        <w:numPr>
          <w:ilvl w:val="3"/>
          <w:numId w:val="0"/>
        </w:numPr>
        <w:bidi w:val="0"/>
        <w:ind w:leftChars="0"/>
        <w:jc w:val="both"/>
        <w:rPr>
          <w:rFonts w:hint="default"/>
          <w:lang w:val="en-US"/>
        </w:rPr>
      </w:pPr>
      <w:bookmarkStart w:id="230" w:name="_Toc19065"/>
      <w:r>
        <w:rPr>
          <w:rFonts w:hint="default"/>
          <w:lang w:val="en-US"/>
        </w:rPr>
        <w:t>Khi người dung đưa thẻ vào thiết bị mượn mà số dư của thẻ trả trước nhỏ hơn 100.000 sẽ ở trạng thái mở</w:t>
      </w:r>
      <w:bookmarkEnd w:id="230"/>
    </w:p>
    <w:p>
      <w:pPr>
        <w:pStyle w:val="57"/>
        <w:numPr>
          <w:ilvl w:val="3"/>
          <w:numId w:val="0"/>
        </w:numPr>
        <w:bidi w:val="0"/>
        <w:ind w:leftChars="0"/>
        <w:jc w:val="both"/>
        <w:rPr>
          <w:rFonts w:hint="default"/>
          <w:lang w:val="en-US"/>
        </w:rPr>
      </w:pPr>
      <w:bookmarkStart w:id="231" w:name="_Toc28673"/>
      <w:r>
        <w:rPr>
          <w:rFonts w:hint="default"/>
          <w:lang w:val="en-US"/>
        </w:rPr>
        <w:t>Khi người dùng đưa thẻ vào thiết bị mượn mà số dư của thẻ trả trước lớn hơn 100.000 sẽ ở trạng thái mở</w:t>
      </w:r>
      <w:bookmarkEnd w:id="231"/>
    </w:p>
    <w:p>
      <w:pPr>
        <w:pStyle w:val="57"/>
        <w:numPr>
          <w:ilvl w:val="3"/>
          <w:numId w:val="0"/>
        </w:numPr>
        <w:bidi w:val="0"/>
        <w:ind w:leftChars="0"/>
        <w:jc w:val="both"/>
        <w:rPr>
          <w:rFonts w:hint="default"/>
          <w:lang w:val="en-US"/>
        </w:rPr>
      </w:pPr>
      <w:bookmarkStart w:id="232" w:name="_Toc19584"/>
      <w:r>
        <w:rPr>
          <w:rFonts w:hint="default"/>
          <w:lang w:val="en-US"/>
        </w:rPr>
        <w:t>Trường hợp trả xe</w:t>
      </w:r>
      <w:bookmarkEnd w:id="232"/>
    </w:p>
    <w:p>
      <w:pPr>
        <w:pStyle w:val="57"/>
        <w:numPr>
          <w:ilvl w:val="3"/>
          <w:numId w:val="0"/>
        </w:numPr>
        <w:bidi w:val="0"/>
        <w:ind w:leftChars="0"/>
        <w:jc w:val="both"/>
        <w:rPr>
          <w:rFonts w:hint="default"/>
          <w:lang w:val="en-US"/>
        </w:rPr>
      </w:pPr>
      <w:bookmarkStart w:id="233" w:name="_Toc2803"/>
      <w:r>
        <w:rPr>
          <w:rFonts w:hint="default"/>
          <w:lang w:val="en-US"/>
        </w:rPr>
        <w:t>Khi người dùng đặt xe vào máy hệ thông sẽ quét xe có đúng với giao dịch mượn xe không. Và tự trừ tiền vào tài khoản theo đơn giá tại thời điểm mượn theo số giờ mượn * đơn giá.</w:t>
      </w:r>
      <w:bookmarkEnd w:id="233"/>
    </w:p>
    <w:p>
      <w:pPr>
        <w:pStyle w:val="57"/>
        <w:numPr>
          <w:numId w:val="0"/>
        </w:numPr>
        <w:bidi w:val="0"/>
        <w:ind w:leftChars="0"/>
        <w:jc w:val="both"/>
        <w:rPr>
          <w:rFonts w:hint="default"/>
          <w:lang w:val="en-US"/>
        </w:rPr>
      </w:pPr>
    </w:p>
    <w:bookmarkEnd w:id="226"/>
    <w:p>
      <w:pPr>
        <w:pStyle w:val="57"/>
        <w:numPr>
          <w:numId w:val="0"/>
        </w:numPr>
        <w:bidi w:val="0"/>
        <w:ind w:leftChars="0"/>
        <w:jc w:val="both"/>
      </w:pPr>
      <w:bookmarkStart w:id="234" w:name="_Toc10600"/>
      <w:bookmarkStart w:id="235" w:name="_Toc22091"/>
      <w:r>
        <w:rPr>
          <w:rFonts w:hint="default"/>
          <w:rtl w:val="0"/>
        </w:rPr>
        <w:br w:type="page"/>
      </w:r>
      <w:r>
        <w:t xml:space="preserve"> </w:t>
      </w:r>
      <w:bookmarkStart w:id="236" w:name="_Toc140914653"/>
      <w:bookmarkStart w:id="237" w:name="_Toc25143"/>
      <w:r>
        <w:t>CÀI ĐẶT VÀ THỬ NGHIỆM</w:t>
      </w:r>
      <w:bookmarkEnd w:id="236"/>
      <w:bookmarkEnd w:id="237"/>
    </w:p>
    <w:p>
      <w:pPr>
        <w:pStyle w:val="3"/>
        <w:numPr>
          <w:ilvl w:val="0"/>
          <w:numId w:val="25"/>
        </w:numPr>
        <w:ind w:left="0" w:firstLine="0"/>
      </w:pPr>
      <w:bookmarkStart w:id="238" w:name="_Toc140914654"/>
      <w:r>
        <w:t>Cài đặt</w:t>
      </w:r>
      <w:bookmarkEnd w:id="238"/>
    </w:p>
    <w:p>
      <w:pPr>
        <w:rPr>
          <w:sz w:val="26"/>
          <w:szCs w:val="26"/>
        </w:rPr>
      </w:pPr>
      <w:r>
        <w:rPr>
          <w:sz w:val="26"/>
          <w:szCs w:val="26"/>
        </w:rPr>
        <w:t>Bảng phân công cài đặt:</w:t>
      </w:r>
    </w:p>
    <w:tbl>
      <w:tblPr>
        <w:tblStyle w:val="9"/>
        <w:tblW w:w="90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20"/>
        <w:gridCol w:w="1500"/>
        <w:gridCol w:w="2220"/>
        <w:gridCol w:w="2985"/>
        <w:gridCol w:w="16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9" w:hRule="atLeast"/>
        </w:trPr>
        <w:tc>
          <w:tcPr>
            <w:tcW w:w="720" w:type="dxa"/>
            <w:tcBorders>
              <w:top w:val="single" w:color="000000" w:sz="4" w:space="0"/>
              <w:left w:val="single" w:color="000000" w:sz="4" w:space="0"/>
              <w:bottom w:val="single" w:color="000000" w:sz="4" w:space="0"/>
              <w:right w:val="single" w:color="000000" w:sz="4" w:space="0"/>
            </w:tcBorders>
          </w:tcPr>
          <w:p>
            <w:pPr>
              <w:jc w:val="center"/>
              <w:rPr>
                <w:sz w:val="26"/>
                <w:szCs w:val="26"/>
              </w:rPr>
            </w:pPr>
            <w:r>
              <w:rPr>
                <w:sz w:val="26"/>
                <w:szCs w:val="26"/>
              </w:rPr>
              <w:t>STT</w:t>
            </w:r>
          </w:p>
        </w:tc>
        <w:tc>
          <w:tcPr>
            <w:tcW w:w="1500" w:type="dxa"/>
            <w:tcBorders>
              <w:top w:val="single" w:color="000000" w:sz="4" w:space="0"/>
              <w:left w:val="single" w:color="000000" w:sz="4" w:space="0"/>
              <w:bottom w:val="single" w:color="000000" w:sz="4" w:space="0"/>
              <w:right w:val="single" w:color="000000" w:sz="4" w:space="0"/>
            </w:tcBorders>
          </w:tcPr>
          <w:p>
            <w:pPr>
              <w:jc w:val="center"/>
              <w:rPr>
                <w:sz w:val="26"/>
                <w:szCs w:val="26"/>
              </w:rPr>
            </w:pPr>
            <w:r>
              <w:rPr>
                <w:sz w:val="26"/>
                <w:szCs w:val="26"/>
              </w:rPr>
              <w:t>Ngày</w:t>
            </w:r>
          </w:p>
        </w:tc>
        <w:tc>
          <w:tcPr>
            <w:tcW w:w="2220" w:type="dxa"/>
            <w:tcBorders>
              <w:top w:val="single" w:color="000000" w:sz="4" w:space="0"/>
              <w:left w:val="single" w:color="000000" w:sz="4" w:space="0"/>
              <w:bottom w:val="single" w:color="000000" w:sz="4" w:space="0"/>
              <w:right w:val="single" w:color="000000" w:sz="4" w:space="0"/>
            </w:tcBorders>
          </w:tcPr>
          <w:p>
            <w:pPr>
              <w:jc w:val="center"/>
              <w:rPr>
                <w:sz w:val="26"/>
                <w:szCs w:val="26"/>
              </w:rPr>
            </w:pPr>
            <w:r>
              <w:rPr>
                <w:sz w:val="26"/>
                <w:szCs w:val="26"/>
              </w:rPr>
              <w:t>Công việc</w:t>
            </w:r>
          </w:p>
        </w:tc>
        <w:tc>
          <w:tcPr>
            <w:tcW w:w="2985" w:type="dxa"/>
            <w:tcBorders>
              <w:top w:val="single" w:color="000000" w:sz="4" w:space="0"/>
              <w:left w:val="single" w:color="000000" w:sz="4" w:space="0"/>
              <w:bottom w:val="single" w:color="000000" w:sz="4" w:space="0"/>
              <w:right w:val="single" w:color="000000" w:sz="4" w:space="0"/>
            </w:tcBorders>
          </w:tcPr>
          <w:p>
            <w:pPr>
              <w:jc w:val="center"/>
              <w:rPr>
                <w:sz w:val="26"/>
                <w:szCs w:val="26"/>
              </w:rPr>
            </w:pPr>
            <w:r>
              <w:rPr>
                <w:sz w:val="26"/>
                <w:szCs w:val="26"/>
              </w:rPr>
              <w:t xml:space="preserve">Người thực hiện </w:t>
            </w:r>
          </w:p>
        </w:tc>
        <w:tc>
          <w:tcPr>
            <w:tcW w:w="1642" w:type="dxa"/>
            <w:tcBorders>
              <w:top w:val="single" w:color="000000" w:sz="4" w:space="0"/>
              <w:left w:val="single" w:color="000000" w:sz="4" w:space="0"/>
              <w:bottom w:val="single" w:color="000000" w:sz="4" w:space="0"/>
              <w:right w:val="single" w:color="000000" w:sz="4" w:space="0"/>
            </w:tcBorders>
          </w:tcPr>
          <w:p>
            <w:pPr>
              <w:jc w:val="center"/>
              <w:rPr>
                <w:sz w:val="26"/>
                <w:szCs w:val="26"/>
              </w:rPr>
            </w:pPr>
            <w:r>
              <w:rPr>
                <w:sz w:val="26"/>
                <w:szCs w:val="26"/>
              </w:rPr>
              <w:t>Ký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restart"/>
            <w:tcBorders>
              <w:top w:val="single" w:color="000000" w:sz="4" w:space="0"/>
              <w:left w:val="single" w:color="000000" w:sz="4" w:space="0"/>
              <w:right w:val="single" w:color="000000" w:sz="4" w:space="0"/>
            </w:tcBorders>
          </w:tcPr>
          <w:p>
            <w:pPr>
              <w:jc w:val="center"/>
              <w:rPr>
                <w:sz w:val="26"/>
                <w:szCs w:val="26"/>
              </w:rPr>
            </w:pPr>
            <w:r>
              <w:rPr>
                <w:sz w:val="26"/>
                <w:szCs w:val="26"/>
              </w:rPr>
              <w:t>1</w:t>
            </w:r>
          </w:p>
        </w:tc>
        <w:tc>
          <w:tcPr>
            <w:tcW w:w="1500" w:type="dxa"/>
            <w:vMerge w:val="restart"/>
            <w:tcBorders>
              <w:top w:val="single" w:color="000000" w:sz="4" w:space="0"/>
              <w:left w:val="single" w:color="000000" w:sz="4" w:space="0"/>
              <w:right w:val="single" w:color="000000" w:sz="4" w:space="0"/>
            </w:tcBorders>
          </w:tcPr>
          <w:p>
            <w:pPr>
              <w:jc w:val="center"/>
              <w:rPr>
                <w:rFonts w:hint="default"/>
                <w:sz w:val="26"/>
                <w:szCs w:val="26"/>
                <w:lang w:val="en-US"/>
              </w:rPr>
            </w:pPr>
            <w:r>
              <w:rPr>
                <w:rFonts w:hint="default"/>
                <w:sz w:val="26"/>
                <w:szCs w:val="26"/>
                <w:lang w:val="en-US"/>
              </w:rPr>
              <w:t>1/4/2024</w:t>
            </w:r>
          </w:p>
        </w:tc>
        <w:tc>
          <w:tcPr>
            <w:tcW w:w="2220" w:type="dxa"/>
            <w:vMerge w:val="restart"/>
            <w:tcBorders>
              <w:top w:val="single" w:color="000000" w:sz="4" w:space="0"/>
              <w:left w:val="single" w:color="000000" w:sz="4" w:space="0"/>
              <w:right w:val="single" w:color="000000" w:sz="4" w:space="0"/>
            </w:tcBorders>
          </w:tcPr>
          <w:p>
            <w:pPr>
              <w:rPr>
                <w:sz w:val="26"/>
                <w:szCs w:val="26"/>
              </w:rPr>
            </w:pPr>
            <w:r>
              <w:rPr>
                <w:sz w:val="26"/>
                <w:szCs w:val="26"/>
              </w:rPr>
              <w:t>Thiết kế xử lý</w:t>
            </w:r>
          </w:p>
        </w:tc>
        <w:tc>
          <w:tcPr>
            <w:tcW w:w="2985" w:type="dxa"/>
            <w:tcBorders>
              <w:top w:val="single" w:color="000000" w:sz="4" w:space="0"/>
              <w:left w:val="single" w:color="000000" w:sz="4" w:space="0"/>
              <w:bottom w:val="single" w:color="000000" w:sz="4" w:space="0"/>
              <w:right w:val="single" w:color="000000" w:sz="4" w:space="0"/>
            </w:tcBorders>
          </w:tcPr>
          <w:p>
            <w:pPr>
              <w:rPr>
                <w:rFonts w:hint="default"/>
                <w:sz w:val="26"/>
                <w:szCs w:val="26"/>
                <w:lang w:val="en-US"/>
              </w:rPr>
            </w:pPr>
            <w:r>
              <w:rPr>
                <w:rFonts w:hint="default"/>
                <w:sz w:val="26"/>
                <w:szCs w:val="26"/>
                <w:lang w:val="en-US"/>
              </w:rPr>
              <w:t>Hồ Tuấn Phước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tcPr>
          <w:p>
            <w:pPr>
              <w:rPr>
                <w:rFonts w:hint="default"/>
                <w:sz w:val="26"/>
                <w:szCs w:val="26"/>
                <w:lang w:val="en-US"/>
              </w:rPr>
            </w:pPr>
            <w:r>
              <w:rPr>
                <w:rFonts w:hint="default"/>
                <w:sz w:val="26"/>
                <w:szCs w:val="26"/>
                <w:lang w:val="en-US"/>
              </w:rPr>
              <w:t>Hồ Diên Đức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bottom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tcPr>
          <w:p>
            <w:pPr>
              <w:rPr>
                <w:rFonts w:hint="default"/>
                <w:sz w:val="26"/>
                <w:szCs w:val="26"/>
                <w:lang w:val="en-US"/>
              </w:rPr>
            </w:pPr>
            <w:r>
              <w:rPr>
                <w:rFonts w:hint="default"/>
                <w:sz w:val="26"/>
                <w:szCs w:val="26"/>
                <w:lang w:val="en-US"/>
              </w:rPr>
              <w:t>Nguyễn Tấn Phúc</w:t>
            </w:r>
          </w:p>
        </w:tc>
        <w:tc>
          <w:tcPr>
            <w:tcW w:w="1642" w:type="dxa"/>
            <w:tcBorders>
              <w:top w:val="single" w:color="000000" w:sz="4" w:space="0"/>
              <w:left w:val="single" w:color="000000" w:sz="4" w:space="0"/>
              <w:bottom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restart"/>
            <w:tcBorders>
              <w:top w:val="single" w:color="000000" w:sz="4" w:space="0"/>
              <w:left w:val="single" w:color="000000" w:sz="4" w:space="0"/>
              <w:right w:val="single" w:color="000000" w:sz="4" w:space="0"/>
            </w:tcBorders>
          </w:tcPr>
          <w:p>
            <w:pPr>
              <w:jc w:val="center"/>
              <w:rPr>
                <w:sz w:val="26"/>
                <w:szCs w:val="26"/>
              </w:rPr>
            </w:pPr>
            <w:r>
              <w:rPr>
                <w:sz w:val="26"/>
                <w:szCs w:val="26"/>
              </w:rPr>
              <w:t>2</w:t>
            </w:r>
          </w:p>
        </w:tc>
        <w:tc>
          <w:tcPr>
            <w:tcW w:w="1500" w:type="dxa"/>
            <w:vMerge w:val="restart"/>
            <w:tcBorders>
              <w:top w:val="single" w:color="000000" w:sz="4" w:space="0"/>
              <w:left w:val="single" w:color="000000" w:sz="4" w:space="0"/>
              <w:right w:val="single" w:color="000000" w:sz="4" w:space="0"/>
            </w:tcBorders>
            <w:vAlign w:val="top"/>
          </w:tcPr>
          <w:p>
            <w:pPr>
              <w:jc w:val="center"/>
              <w:rPr>
                <w:sz w:val="26"/>
                <w:szCs w:val="26"/>
              </w:rPr>
            </w:pPr>
            <w:r>
              <w:rPr>
                <w:rFonts w:hint="default"/>
                <w:sz w:val="26"/>
                <w:szCs w:val="26"/>
                <w:lang w:val="en-US"/>
              </w:rPr>
              <w:t>7/4/2024</w:t>
            </w:r>
          </w:p>
        </w:tc>
        <w:tc>
          <w:tcPr>
            <w:tcW w:w="2220" w:type="dxa"/>
            <w:vMerge w:val="restart"/>
            <w:tcBorders>
              <w:top w:val="single" w:color="000000" w:sz="4" w:space="0"/>
              <w:left w:val="single" w:color="000000" w:sz="4" w:space="0"/>
              <w:right w:val="single" w:color="000000" w:sz="4" w:space="0"/>
            </w:tcBorders>
          </w:tcPr>
          <w:p>
            <w:pPr>
              <w:rPr>
                <w:sz w:val="26"/>
                <w:szCs w:val="26"/>
              </w:rPr>
            </w:pPr>
            <w:r>
              <w:rPr>
                <w:sz w:val="26"/>
                <w:szCs w:val="26"/>
              </w:rPr>
              <w:t>Cài đặt</w:t>
            </w: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Tuấn Phước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Diên Đức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bottom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Nguyễn Tấn Phúc</w:t>
            </w:r>
          </w:p>
        </w:tc>
        <w:tc>
          <w:tcPr>
            <w:tcW w:w="1642" w:type="dxa"/>
            <w:tcBorders>
              <w:top w:val="single" w:color="000000" w:sz="4" w:space="0"/>
              <w:left w:val="single" w:color="000000" w:sz="4" w:space="0"/>
              <w:bottom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restart"/>
            <w:tcBorders>
              <w:top w:val="single" w:color="000000" w:sz="4" w:space="0"/>
              <w:left w:val="single" w:color="000000" w:sz="4" w:space="0"/>
              <w:right w:val="single" w:color="000000" w:sz="4" w:space="0"/>
            </w:tcBorders>
          </w:tcPr>
          <w:p>
            <w:pPr>
              <w:jc w:val="center"/>
              <w:rPr>
                <w:sz w:val="26"/>
                <w:szCs w:val="26"/>
              </w:rPr>
            </w:pPr>
            <w:r>
              <w:rPr>
                <w:sz w:val="26"/>
                <w:szCs w:val="26"/>
              </w:rPr>
              <w:t>3</w:t>
            </w:r>
          </w:p>
        </w:tc>
        <w:tc>
          <w:tcPr>
            <w:tcW w:w="1500" w:type="dxa"/>
            <w:vMerge w:val="restart"/>
            <w:tcBorders>
              <w:top w:val="single" w:color="000000" w:sz="4" w:space="0"/>
              <w:left w:val="single" w:color="000000" w:sz="4" w:space="0"/>
              <w:right w:val="single" w:color="000000" w:sz="4" w:space="0"/>
            </w:tcBorders>
            <w:vAlign w:val="top"/>
          </w:tcPr>
          <w:p>
            <w:pPr>
              <w:jc w:val="center"/>
              <w:rPr>
                <w:rFonts w:hint="default"/>
                <w:sz w:val="26"/>
                <w:szCs w:val="26"/>
                <w:lang w:val="en-US"/>
              </w:rPr>
            </w:pPr>
            <w:r>
              <w:rPr>
                <w:rFonts w:hint="default"/>
                <w:sz w:val="26"/>
                <w:szCs w:val="26"/>
                <w:lang w:val="en-US"/>
              </w:rPr>
              <w:t>7/4/2024</w:t>
            </w:r>
          </w:p>
          <w:p>
            <w:pPr>
              <w:jc w:val="center"/>
              <w:rPr>
                <w:rFonts w:hint="default"/>
                <w:sz w:val="26"/>
                <w:szCs w:val="26"/>
                <w:lang w:val="en-US"/>
              </w:rPr>
            </w:pPr>
            <w:r>
              <w:rPr>
                <w:rFonts w:hint="default"/>
                <w:sz w:val="26"/>
                <w:szCs w:val="26"/>
                <w:lang w:val="en-US"/>
              </w:rPr>
              <w:t>-</w:t>
            </w:r>
          </w:p>
          <w:p>
            <w:pPr>
              <w:jc w:val="center"/>
              <w:rPr>
                <w:rFonts w:hint="default"/>
                <w:sz w:val="26"/>
                <w:szCs w:val="26"/>
                <w:lang w:val="en-US"/>
              </w:rPr>
            </w:pPr>
            <w:r>
              <w:rPr>
                <w:rFonts w:hint="default"/>
                <w:sz w:val="26"/>
                <w:szCs w:val="26"/>
                <w:lang w:val="en-US"/>
              </w:rPr>
              <w:t>15/5/2024</w:t>
            </w:r>
          </w:p>
        </w:tc>
        <w:tc>
          <w:tcPr>
            <w:tcW w:w="2220" w:type="dxa"/>
            <w:vMerge w:val="restart"/>
            <w:tcBorders>
              <w:top w:val="single" w:color="000000" w:sz="4" w:space="0"/>
              <w:left w:val="single" w:color="000000" w:sz="4" w:space="0"/>
              <w:right w:val="single" w:color="000000" w:sz="4" w:space="0"/>
            </w:tcBorders>
          </w:tcPr>
          <w:p>
            <w:pPr>
              <w:rPr>
                <w:sz w:val="26"/>
                <w:szCs w:val="26"/>
              </w:rPr>
            </w:pPr>
            <w:r>
              <w:rPr>
                <w:sz w:val="26"/>
                <w:szCs w:val="26"/>
              </w:rPr>
              <w:t>Viết báo cáo</w:t>
            </w: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Tuấn Phước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Diên Đức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bottom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Nguyễn Tấn Phúc</w:t>
            </w:r>
          </w:p>
        </w:tc>
        <w:tc>
          <w:tcPr>
            <w:tcW w:w="1642" w:type="dxa"/>
            <w:tcBorders>
              <w:top w:val="single" w:color="000000" w:sz="4" w:space="0"/>
              <w:left w:val="single" w:color="000000" w:sz="4" w:space="0"/>
              <w:bottom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restart"/>
            <w:tcBorders>
              <w:top w:val="single" w:color="000000" w:sz="4" w:space="0"/>
              <w:left w:val="single" w:color="000000" w:sz="4" w:space="0"/>
              <w:right w:val="single" w:color="000000" w:sz="4" w:space="0"/>
            </w:tcBorders>
          </w:tcPr>
          <w:p>
            <w:pPr>
              <w:jc w:val="center"/>
              <w:rPr>
                <w:sz w:val="26"/>
                <w:szCs w:val="26"/>
              </w:rPr>
            </w:pPr>
            <w:r>
              <w:rPr>
                <w:sz w:val="26"/>
                <w:szCs w:val="26"/>
              </w:rPr>
              <w:t>4</w:t>
            </w:r>
          </w:p>
        </w:tc>
        <w:tc>
          <w:tcPr>
            <w:tcW w:w="1500" w:type="dxa"/>
            <w:vMerge w:val="restart"/>
            <w:tcBorders>
              <w:top w:val="single" w:color="000000" w:sz="4" w:space="0"/>
              <w:left w:val="single" w:color="000000" w:sz="4" w:space="0"/>
              <w:right w:val="single" w:color="000000" w:sz="4" w:space="0"/>
            </w:tcBorders>
          </w:tcPr>
          <w:p>
            <w:pPr>
              <w:jc w:val="center"/>
              <w:rPr>
                <w:rFonts w:hint="default"/>
                <w:sz w:val="26"/>
                <w:szCs w:val="26"/>
                <w:lang w:val="en-US"/>
              </w:rPr>
            </w:pPr>
            <w:r>
              <w:rPr>
                <w:rFonts w:hint="default"/>
                <w:sz w:val="26"/>
                <w:szCs w:val="26"/>
                <w:lang w:val="en-US"/>
              </w:rPr>
              <w:t>14/4/2024</w:t>
            </w:r>
          </w:p>
        </w:tc>
        <w:tc>
          <w:tcPr>
            <w:tcW w:w="2220" w:type="dxa"/>
            <w:vMerge w:val="restart"/>
            <w:tcBorders>
              <w:top w:val="single" w:color="000000" w:sz="4" w:space="0"/>
              <w:left w:val="single" w:color="000000" w:sz="4" w:space="0"/>
              <w:right w:val="single" w:color="000000" w:sz="4" w:space="0"/>
            </w:tcBorders>
          </w:tcPr>
          <w:p>
            <w:pPr>
              <w:rPr>
                <w:sz w:val="26"/>
                <w:szCs w:val="26"/>
              </w:rPr>
            </w:pPr>
            <w:r>
              <w:rPr>
                <w:sz w:val="26"/>
                <w:szCs w:val="26"/>
              </w:rPr>
              <w:t>Thiết kế dữ liệu</w:t>
            </w: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Tuấn Phước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Diên Đức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bottom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Nguyễn Tấn Phúc</w:t>
            </w:r>
          </w:p>
        </w:tc>
        <w:tc>
          <w:tcPr>
            <w:tcW w:w="1642" w:type="dxa"/>
            <w:tcBorders>
              <w:top w:val="single" w:color="000000" w:sz="4" w:space="0"/>
              <w:left w:val="single" w:color="000000" w:sz="4" w:space="0"/>
              <w:bottom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restart"/>
            <w:tcBorders>
              <w:top w:val="single" w:color="000000" w:sz="4" w:space="0"/>
              <w:left w:val="single" w:color="000000" w:sz="4" w:space="0"/>
              <w:right w:val="single" w:color="000000" w:sz="4" w:space="0"/>
            </w:tcBorders>
          </w:tcPr>
          <w:p>
            <w:pPr>
              <w:jc w:val="center"/>
              <w:rPr>
                <w:sz w:val="26"/>
                <w:szCs w:val="26"/>
              </w:rPr>
            </w:pPr>
            <w:r>
              <w:rPr>
                <w:sz w:val="26"/>
                <w:szCs w:val="26"/>
              </w:rPr>
              <w:t>5</w:t>
            </w:r>
          </w:p>
        </w:tc>
        <w:tc>
          <w:tcPr>
            <w:tcW w:w="1500" w:type="dxa"/>
            <w:vMerge w:val="restart"/>
            <w:tcBorders>
              <w:top w:val="single" w:color="000000" w:sz="4" w:space="0"/>
              <w:left w:val="single" w:color="000000" w:sz="4" w:space="0"/>
              <w:right w:val="single" w:color="000000" w:sz="4" w:space="0"/>
            </w:tcBorders>
            <w:vAlign w:val="top"/>
          </w:tcPr>
          <w:p>
            <w:pPr>
              <w:jc w:val="center"/>
              <w:rPr>
                <w:sz w:val="26"/>
                <w:szCs w:val="26"/>
              </w:rPr>
            </w:pPr>
            <w:r>
              <w:rPr>
                <w:rFonts w:hint="default"/>
                <w:sz w:val="26"/>
                <w:szCs w:val="26"/>
                <w:lang w:val="en-US"/>
              </w:rPr>
              <w:t>21/4/2024</w:t>
            </w:r>
          </w:p>
        </w:tc>
        <w:tc>
          <w:tcPr>
            <w:tcW w:w="2220" w:type="dxa"/>
            <w:vMerge w:val="restart"/>
            <w:tcBorders>
              <w:top w:val="single" w:color="000000" w:sz="4" w:space="0"/>
              <w:left w:val="single" w:color="000000" w:sz="4" w:space="0"/>
              <w:right w:val="single" w:color="000000" w:sz="4" w:space="0"/>
            </w:tcBorders>
            <w:vAlign w:val="top"/>
          </w:tcPr>
          <w:p>
            <w:pPr>
              <w:rPr>
                <w:sz w:val="26"/>
                <w:szCs w:val="26"/>
              </w:rPr>
            </w:pPr>
            <w:r>
              <w:rPr>
                <w:sz w:val="26"/>
                <w:szCs w:val="26"/>
              </w:rPr>
              <w:t>Thiết kế giao diện</w:t>
            </w: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Tuấn Phước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Diên Đức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bottom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Nguyễn Tấn Phúc</w:t>
            </w:r>
          </w:p>
        </w:tc>
        <w:tc>
          <w:tcPr>
            <w:tcW w:w="1642" w:type="dxa"/>
            <w:tcBorders>
              <w:top w:val="single" w:color="000000" w:sz="4" w:space="0"/>
              <w:left w:val="single" w:color="000000" w:sz="4" w:space="0"/>
              <w:bottom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restart"/>
            <w:tcBorders>
              <w:top w:val="single" w:color="000000" w:sz="4" w:space="0"/>
              <w:left w:val="single" w:color="000000" w:sz="4" w:space="0"/>
              <w:right w:val="single" w:color="000000" w:sz="4" w:space="0"/>
            </w:tcBorders>
          </w:tcPr>
          <w:p>
            <w:pPr>
              <w:jc w:val="center"/>
              <w:rPr>
                <w:sz w:val="26"/>
                <w:szCs w:val="26"/>
              </w:rPr>
            </w:pPr>
            <w:r>
              <w:rPr>
                <w:sz w:val="26"/>
                <w:szCs w:val="26"/>
              </w:rPr>
              <w:t>6</w:t>
            </w:r>
          </w:p>
        </w:tc>
        <w:tc>
          <w:tcPr>
            <w:tcW w:w="1500" w:type="dxa"/>
            <w:vMerge w:val="restart"/>
            <w:tcBorders>
              <w:top w:val="single" w:color="000000" w:sz="4" w:space="0"/>
              <w:left w:val="single" w:color="000000" w:sz="4" w:space="0"/>
              <w:right w:val="single" w:color="000000" w:sz="4" w:space="0"/>
            </w:tcBorders>
            <w:vAlign w:val="top"/>
          </w:tcPr>
          <w:p>
            <w:pPr>
              <w:jc w:val="center"/>
              <w:rPr>
                <w:sz w:val="26"/>
                <w:szCs w:val="26"/>
              </w:rPr>
            </w:pPr>
            <w:r>
              <w:rPr>
                <w:rFonts w:hint="default"/>
                <w:sz w:val="26"/>
                <w:szCs w:val="26"/>
                <w:lang w:val="en-US"/>
              </w:rPr>
              <w:t>1/4/2024</w:t>
            </w:r>
          </w:p>
        </w:tc>
        <w:tc>
          <w:tcPr>
            <w:tcW w:w="2220" w:type="dxa"/>
            <w:vMerge w:val="restart"/>
            <w:tcBorders>
              <w:top w:val="single" w:color="000000" w:sz="4" w:space="0"/>
              <w:left w:val="single" w:color="000000" w:sz="4" w:space="0"/>
              <w:right w:val="single" w:color="000000" w:sz="4" w:space="0"/>
            </w:tcBorders>
          </w:tcPr>
          <w:p>
            <w:pPr>
              <w:rPr>
                <w:rFonts w:hint="default"/>
                <w:sz w:val="26"/>
                <w:szCs w:val="26"/>
                <w:lang w:val="en-US"/>
              </w:rPr>
            </w:pPr>
            <w:r>
              <w:rPr>
                <w:rFonts w:hint="default"/>
                <w:sz w:val="26"/>
                <w:szCs w:val="26"/>
                <w:lang w:val="en-US"/>
              </w:rPr>
              <w:t>Kiểm tra chương trình</w:t>
            </w: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Tuấn Phước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Hồ Diên Đức</w:t>
            </w:r>
          </w:p>
        </w:tc>
        <w:tc>
          <w:tcPr>
            <w:tcW w:w="1642" w:type="dxa"/>
            <w:tcBorders>
              <w:top w:val="single" w:color="000000" w:sz="4" w:space="0"/>
              <w:left w:val="single" w:color="000000" w:sz="4" w:space="0"/>
              <w:right w:val="single" w:color="000000" w:sz="4" w:space="0"/>
            </w:tcBorders>
          </w:tcPr>
          <w:p>
            <w:pPr>
              <w:rPr>
                <w:sz w:val="26"/>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tcPr>
            <w:tcW w:w="72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1500" w:type="dxa"/>
            <w:vMerge w:val="continue"/>
            <w:tcBorders>
              <w:top w:val="single" w:color="000000" w:sz="4" w:space="0"/>
              <w:left w:val="single" w:color="000000" w:sz="4" w:space="0"/>
              <w:bottom w:val="single" w:color="000000" w:sz="4" w:space="0"/>
              <w:right w:val="single" w:color="000000" w:sz="4" w:space="0"/>
            </w:tcBorders>
          </w:tcPr>
          <w:p>
            <w:pPr>
              <w:jc w:val="center"/>
              <w:rPr>
                <w:sz w:val="26"/>
                <w:szCs w:val="26"/>
              </w:rPr>
            </w:pPr>
          </w:p>
        </w:tc>
        <w:tc>
          <w:tcPr>
            <w:tcW w:w="2220" w:type="dxa"/>
            <w:vMerge w:val="continue"/>
            <w:tcBorders>
              <w:top w:val="single" w:color="000000" w:sz="4" w:space="0"/>
              <w:left w:val="single" w:color="000000" w:sz="4" w:space="0"/>
              <w:bottom w:val="single" w:color="000000" w:sz="4" w:space="0"/>
              <w:right w:val="single" w:color="000000" w:sz="4" w:space="0"/>
            </w:tcBorders>
          </w:tcPr>
          <w:p>
            <w:pPr>
              <w:rPr>
                <w:sz w:val="26"/>
                <w:szCs w:val="26"/>
              </w:rPr>
            </w:pPr>
          </w:p>
        </w:tc>
        <w:tc>
          <w:tcPr>
            <w:tcW w:w="2985" w:type="dxa"/>
            <w:tcBorders>
              <w:top w:val="single" w:color="000000" w:sz="4" w:space="0"/>
              <w:left w:val="single" w:color="000000" w:sz="4" w:space="0"/>
              <w:bottom w:val="single" w:color="000000" w:sz="4" w:space="0"/>
              <w:right w:val="single" w:color="000000" w:sz="4" w:space="0"/>
            </w:tcBorders>
            <w:vAlign w:val="top"/>
          </w:tcPr>
          <w:p>
            <w:pPr>
              <w:rPr>
                <w:sz w:val="26"/>
                <w:szCs w:val="26"/>
              </w:rPr>
            </w:pPr>
            <w:r>
              <w:rPr>
                <w:rFonts w:hint="default"/>
                <w:sz w:val="26"/>
                <w:szCs w:val="26"/>
                <w:lang w:val="en-US"/>
              </w:rPr>
              <w:t>Nguyễn Tấn Phúc</w:t>
            </w:r>
          </w:p>
        </w:tc>
        <w:tc>
          <w:tcPr>
            <w:tcW w:w="1642" w:type="dxa"/>
            <w:tcBorders>
              <w:top w:val="single" w:color="000000" w:sz="4" w:space="0"/>
              <w:left w:val="single" w:color="000000" w:sz="4" w:space="0"/>
              <w:bottom w:val="single" w:color="000000" w:sz="4" w:space="0"/>
              <w:right w:val="single" w:color="000000" w:sz="4" w:space="0"/>
            </w:tcBorders>
          </w:tcPr>
          <w:p>
            <w:pPr>
              <w:keepNext/>
              <w:rPr>
                <w:sz w:val="26"/>
                <w:szCs w:val="26"/>
              </w:rPr>
            </w:pPr>
          </w:p>
        </w:tc>
      </w:tr>
    </w:tbl>
    <w:p>
      <w:pPr>
        <w:pStyle w:val="58"/>
        <w:bidi w:val="0"/>
      </w:pPr>
      <w:bookmarkStart w:id="239" w:name="_Toc140577021"/>
      <w:bookmarkStart w:id="240" w:name="_Toc145"/>
      <w:r>
        <w:t xml:space="preserve">Bảng </w:t>
      </w:r>
      <w:r>
        <w:fldChar w:fldCharType="begin"/>
      </w:r>
      <w:r>
        <w:instrText xml:space="preserve"> SEQ Bảng \* ARABIC </w:instrText>
      </w:r>
      <w:r>
        <w:fldChar w:fldCharType="separate"/>
      </w:r>
      <w:r>
        <w:t>7</w:t>
      </w:r>
      <w:r>
        <w:fldChar w:fldCharType="end"/>
      </w:r>
      <w:r>
        <w:t>.Bảng phân công cài đặt</w:t>
      </w:r>
      <w:bookmarkEnd w:id="239"/>
      <w:bookmarkEnd w:id="240"/>
    </w:p>
    <w:p>
      <w:pPr>
        <w:rPr>
          <w:rFonts w:hint="default"/>
        </w:rPr>
      </w:pPr>
    </w:p>
    <w:p>
      <w:pPr>
        <w:pStyle w:val="53"/>
        <w:bidi w:val="0"/>
        <w:rPr>
          <w:rFonts w:hint="default"/>
        </w:rPr>
      </w:pPr>
      <w:bookmarkStart w:id="241" w:name="_Toc26600"/>
      <w:r>
        <w:rPr>
          <w:rFonts w:hint="default"/>
          <w:rtl w:val="0"/>
        </w:rPr>
        <w:t>Tổng kết</w:t>
      </w:r>
      <w:bookmarkEnd w:id="234"/>
      <w:bookmarkEnd w:id="235"/>
      <w:bookmarkEnd w:id="241"/>
    </w:p>
    <w:p>
      <w:pPr>
        <w:pStyle w:val="54"/>
        <w:bidi w:val="0"/>
        <w:rPr>
          <w:rFonts w:hint="default"/>
        </w:rPr>
      </w:pPr>
      <w:bookmarkStart w:id="242" w:name="_Toc1239"/>
      <w:bookmarkStart w:id="243" w:name="_Toc26200"/>
      <w:bookmarkStart w:id="244" w:name="_Toc12224"/>
      <w:r>
        <w:rPr>
          <w:rFonts w:hint="default"/>
          <w:rtl w:val="0"/>
        </w:rPr>
        <w:t>Kết quả đạt được:</w:t>
      </w:r>
      <w:bookmarkEnd w:id="242"/>
      <w:bookmarkEnd w:id="243"/>
      <w:bookmarkEnd w:id="244"/>
    </w:p>
    <w:p>
      <w:pPr>
        <w:pStyle w:val="52"/>
        <w:bidi w:val="0"/>
        <w:rPr>
          <w:rFonts w:hint="default"/>
        </w:rPr>
      </w:pPr>
      <w:r>
        <w:rPr>
          <w:rFonts w:hint="default" w:ascii="Times New Roman" w:hAnsi="Times New Roman" w:cs="Times New Roman"/>
          <w:color w:val="auto"/>
          <w:szCs w:val="26"/>
          <w:rtl w:val="0"/>
        </w:rPr>
        <w:t>Ch</w:t>
      </w:r>
      <w:r>
        <w:rPr>
          <w:rFonts w:hint="default"/>
          <w:rtl w:val="0"/>
        </w:rPr>
        <w:t>o đến hiện tại thì nhóm chúng em đã hoàn thành các nhiệm vụ sau:</w:t>
      </w:r>
    </w:p>
    <w:p>
      <w:pPr>
        <w:pStyle w:val="52"/>
        <w:bidi w:val="0"/>
        <w:rPr>
          <w:rFonts w:hint="default"/>
        </w:rPr>
      </w:pPr>
      <w:r>
        <w:rPr>
          <w:rFonts w:hint="default"/>
          <w:rtl w:val="0"/>
        </w:rPr>
        <w:t>- Hoàn thành được các giao diện sau:</w:t>
      </w:r>
    </w:p>
    <w:p>
      <w:pPr>
        <w:pStyle w:val="52"/>
        <w:bidi w:val="0"/>
        <w:rPr>
          <w:rFonts w:hint="default"/>
        </w:rPr>
      </w:pPr>
      <w:r>
        <w:rPr>
          <w:rFonts w:hint="default"/>
          <w:rtl w:val="0"/>
        </w:rPr>
        <w:t>+ Về phía Người dùng:</w:t>
      </w:r>
    </w:p>
    <w:p>
      <w:pPr>
        <w:pStyle w:val="52"/>
        <w:bidi w:val="0"/>
        <w:rPr>
          <w:rFonts w:hint="default"/>
        </w:rPr>
      </w:pPr>
      <w:r>
        <w:rPr>
          <w:rFonts w:hint="default"/>
          <w:rtl w:val="0"/>
        </w:rPr>
        <w:t>• Form Đăng nhập.</w:t>
      </w:r>
    </w:p>
    <w:p>
      <w:pPr>
        <w:pStyle w:val="52"/>
        <w:bidi w:val="0"/>
        <w:rPr>
          <w:rFonts w:hint="default"/>
        </w:rPr>
      </w:pPr>
      <w:r>
        <w:rPr>
          <w:rFonts w:hint="default"/>
          <w:rtl w:val="0"/>
        </w:rPr>
        <w:t>• Form Đăng ký.</w:t>
      </w:r>
    </w:p>
    <w:p>
      <w:pPr>
        <w:pStyle w:val="52"/>
        <w:bidi w:val="0"/>
        <w:rPr>
          <w:rFonts w:hint="default"/>
        </w:rPr>
      </w:pPr>
      <w:r>
        <w:rPr>
          <w:rFonts w:hint="default"/>
          <w:rtl w:val="0"/>
        </w:rPr>
        <w:t>• Form Chủ.</w:t>
      </w:r>
    </w:p>
    <w:p>
      <w:pPr>
        <w:pStyle w:val="52"/>
        <w:bidi w:val="0"/>
        <w:rPr>
          <w:rFonts w:hint="default"/>
        </w:rPr>
      </w:pPr>
      <w:r>
        <w:rPr>
          <w:rFonts w:hint="default"/>
          <w:rtl w:val="0"/>
        </w:rPr>
        <w:t>• Form thông tin cá nhân User.</w:t>
      </w:r>
    </w:p>
    <w:p>
      <w:pPr>
        <w:pStyle w:val="52"/>
        <w:bidi w:val="0"/>
        <w:rPr>
          <w:rFonts w:hint="default"/>
        </w:rPr>
      </w:pPr>
      <w:r>
        <w:rPr>
          <w:rFonts w:hint="default"/>
          <w:rtl w:val="0"/>
        </w:rPr>
        <w:t>• Form Hoàn trả thẻ.</w:t>
      </w:r>
    </w:p>
    <w:p>
      <w:pPr>
        <w:pStyle w:val="52"/>
        <w:bidi w:val="0"/>
        <w:rPr>
          <w:rFonts w:hint="default"/>
        </w:rPr>
      </w:pPr>
      <w:r>
        <w:rPr>
          <w:rFonts w:hint="default"/>
          <w:rtl w:val="0"/>
        </w:rPr>
        <w:t>• Form Nạp tiền.</w:t>
      </w:r>
    </w:p>
    <w:p>
      <w:pPr>
        <w:pStyle w:val="52"/>
        <w:bidi w:val="0"/>
        <w:rPr>
          <w:rFonts w:hint="default"/>
        </w:rPr>
      </w:pPr>
      <w:r>
        <w:rPr>
          <w:rFonts w:hint="default"/>
          <w:rtl w:val="0"/>
        </w:rPr>
        <w:t>+ Về phía Admin:</w:t>
      </w:r>
    </w:p>
    <w:p>
      <w:pPr>
        <w:pStyle w:val="52"/>
        <w:bidi w:val="0"/>
        <w:rPr>
          <w:rFonts w:hint="default"/>
        </w:rPr>
      </w:pPr>
      <w:r>
        <w:rPr>
          <w:rFonts w:hint="default"/>
          <w:rtl w:val="0"/>
        </w:rPr>
        <w:t>• Form Admin.</w:t>
      </w:r>
    </w:p>
    <w:p>
      <w:pPr>
        <w:pStyle w:val="52"/>
        <w:bidi w:val="0"/>
        <w:rPr>
          <w:rFonts w:hint="default"/>
        </w:rPr>
      </w:pPr>
      <w:r>
        <w:rPr>
          <w:rFonts w:hint="default"/>
          <w:rtl w:val="0"/>
        </w:rPr>
        <w:t>• Form Quản lý xe.</w:t>
      </w:r>
    </w:p>
    <w:p>
      <w:pPr>
        <w:pStyle w:val="52"/>
        <w:bidi w:val="0"/>
        <w:rPr>
          <w:rFonts w:hint="default"/>
        </w:rPr>
      </w:pPr>
      <w:r>
        <w:rPr>
          <w:rFonts w:hint="default"/>
          <w:rtl w:val="0"/>
        </w:rPr>
        <w:t>• Form Quản lý loại xe.</w:t>
      </w:r>
    </w:p>
    <w:p>
      <w:pPr>
        <w:pStyle w:val="52"/>
        <w:bidi w:val="0"/>
        <w:rPr>
          <w:rFonts w:hint="default"/>
        </w:rPr>
      </w:pPr>
      <w:r>
        <w:rPr>
          <w:rFonts w:hint="default"/>
          <w:rtl w:val="0"/>
        </w:rPr>
        <w:t>• Form Quản lý chi nhánh.</w:t>
      </w:r>
    </w:p>
    <w:p>
      <w:pPr>
        <w:pStyle w:val="52"/>
        <w:bidi w:val="0"/>
        <w:rPr>
          <w:rFonts w:hint="default"/>
        </w:rPr>
      </w:pPr>
      <w:r>
        <w:rPr>
          <w:rFonts w:hint="default"/>
          <w:rtl w:val="0"/>
        </w:rPr>
        <w:t>• Form Quản lý tài khoản.</w:t>
      </w:r>
    </w:p>
    <w:p>
      <w:pPr>
        <w:pStyle w:val="52"/>
        <w:bidi w:val="0"/>
        <w:rPr>
          <w:rFonts w:hint="default"/>
        </w:rPr>
      </w:pPr>
      <w:r>
        <w:rPr>
          <w:rFonts w:hint="default"/>
          <w:rtl w:val="0"/>
        </w:rPr>
        <w:t>- Hoàn thành được các chức năng sau:</w:t>
      </w:r>
    </w:p>
    <w:p>
      <w:pPr>
        <w:pStyle w:val="52"/>
        <w:bidi w:val="0"/>
        <w:rPr>
          <w:rFonts w:hint="default"/>
        </w:rPr>
      </w:pPr>
      <w:r>
        <w:rPr>
          <w:rFonts w:hint="default"/>
          <w:rtl w:val="0"/>
        </w:rPr>
        <w:t>+ Về phía Người dùng:</w:t>
      </w:r>
    </w:p>
    <w:p>
      <w:pPr>
        <w:pStyle w:val="52"/>
        <w:bidi w:val="0"/>
        <w:rPr>
          <w:rFonts w:hint="default"/>
        </w:rPr>
      </w:pPr>
      <w:r>
        <w:rPr>
          <w:rFonts w:hint="default"/>
          <w:rtl w:val="0"/>
        </w:rPr>
        <w:t>• Form Đăng nhập.</w:t>
      </w:r>
    </w:p>
    <w:p>
      <w:pPr>
        <w:pStyle w:val="52"/>
        <w:bidi w:val="0"/>
        <w:rPr>
          <w:rFonts w:hint="default"/>
        </w:rPr>
      </w:pPr>
      <w:r>
        <w:rPr>
          <w:rFonts w:hint="default"/>
          <w:rtl w:val="0"/>
        </w:rPr>
        <w:t>• Form Đăng ký.</w:t>
      </w:r>
    </w:p>
    <w:p>
      <w:pPr>
        <w:pStyle w:val="52"/>
        <w:bidi w:val="0"/>
        <w:rPr>
          <w:rFonts w:hint="default"/>
        </w:rPr>
      </w:pPr>
      <w:r>
        <w:rPr>
          <w:rFonts w:hint="default"/>
          <w:rtl w:val="0"/>
        </w:rPr>
        <w:t>• Form Chủ.</w:t>
      </w:r>
    </w:p>
    <w:p>
      <w:pPr>
        <w:pStyle w:val="52"/>
        <w:bidi w:val="0"/>
        <w:rPr>
          <w:rFonts w:hint="default"/>
        </w:rPr>
      </w:pPr>
      <w:r>
        <w:rPr>
          <w:rFonts w:hint="default"/>
          <w:rtl w:val="0"/>
        </w:rPr>
        <w:t>• Form thông tin cá nhân User.</w:t>
      </w:r>
    </w:p>
    <w:p>
      <w:pPr>
        <w:pStyle w:val="52"/>
        <w:bidi w:val="0"/>
        <w:rPr>
          <w:rFonts w:hint="default"/>
        </w:rPr>
      </w:pPr>
      <w:r>
        <w:rPr>
          <w:rFonts w:hint="default"/>
          <w:rtl w:val="0"/>
        </w:rPr>
        <w:t>• Form Hoàn trả thẻ.</w:t>
      </w:r>
    </w:p>
    <w:p>
      <w:pPr>
        <w:pStyle w:val="52"/>
        <w:bidi w:val="0"/>
        <w:rPr>
          <w:rFonts w:hint="default"/>
        </w:rPr>
      </w:pPr>
      <w:r>
        <w:rPr>
          <w:rFonts w:hint="default"/>
          <w:rtl w:val="0"/>
        </w:rPr>
        <w:t>• Form Nạp tiền.</w:t>
      </w:r>
    </w:p>
    <w:p>
      <w:pPr>
        <w:pStyle w:val="52"/>
        <w:bidi w:val="0"/>
        <w:rPr>
          <w:rFonts w:hint="default"/>
        </w:rPr>
      </w:pPr>
      <w:r>
        <w:rPr>
          <w:rFonts w:hint="default"/>
          <w:rtl w:val="0"/>
        </w:rPr>
        <w:t>+ Về phía Admin:</w:t>
      </w:r>
    </w:p>
    <w:p>
      <w:pPr>
        <w:pStyle w:val="52"/>
        <w:bidi w:val="0"/>
        <w:rPr>
          <w:rFonts w:hint="default"/>
        </w:rPr>
      </w:pPr>
      <w:r>
        <w:rPr>
          <w:rFonts w:hint="default"/>
          <w:rtl w:val="0"/>
        </w:rPr>
        <w:t>• Form Admin.</w:t>
      </w:r>
    </w:p>
    <w:p>
      <w:pPr>
        <w:pStyle w:val="52"/>
        <w:bidi w:val="0"/>
        <w:rPr>
          <w:rFonts w:hint="default"/>
        </w:rPr>
      </w:pPr>
      <w:r>
        <w:rPr>
          <w:rFonts w:hint="default"/>
          <w:rtl w:val="0"/>
        </w:rPr>
        <w:t>• Form Quản lý xe.</w:t>
      </w:r>
    </w:p>
    <w:p>
      <w:pPr>
        <w:pStyle w:val="52"/>
        <w:bidi w:val="0"/>
        <w:rPr>
          <w:rFonts w:hint="default"/>
        </w:rPr>
      </w:pPr>
      <w:r>
        <w:rPr>
          <w:rFonts w:hint="default"/>
          <w:rtl w:val="0"/>
        </w:rPr>
        <w:t>• Form Quản lý loại xe.</w:t>
      </w:r>
    </w:p>
    <w:p>
      <w:pPr>
        <w:pStyle w:val="52"/>
        <w:bidi w:val="0"/>
        <w:rPr>
          <w:rFonts w:hint="default"/>
        </w:rPr>
      </w:pPr>
      <w:r>
        <w:rPr>
          <w:rFonts w:hint="default"/>
          <w:rtl w:val="0"/>
        </w:rPr>
        <w:t>• Form Quản lý chi nhánh.</w:t>
      </w:r>
    </w:p>
    <w:p>
      <w:pPr>
        <w:pStyle w:val="52"/>
        <w:bidi w:val="0"/>
        <w:rPr>
          <w:rFonts w:hint="default"/>
        </w:rPr>
      </w:pPr>
      <w:r>
        <w:rPr>
          <w:rFonts w:hint="default"/>
          <w:rtl w:val="0"/>
        </w:rPr>
        <w:t>• Form Quản lý tài khoản.</w:t>
      </w:r>
    </w:p>
    <w:p>
      <w:pPr>
        <w:pStyle w:val="52"/>
        <w:bidi w:val="0"/>
        <w:rPr>
          <w:rFonts w:hint="default"/>
        </w:rPr>
      </w:pPr>
      <w:r>
        <w:rPr>
          <w:rFonts w:hint="default"/>
          <w:rtl w:val="0"/>
        </w:rPr>
        <w:t>Nhưng vì thời gian thực hiện khá hạn chế nên việc nghiên cứu và thực hiện còn</w:t>
      </w:r>
    </w:p>
    <w:p>
      <w:pPr>
        <w:pStyle w:val="52"/>
        <w:bidi w:val="0"/>
        <w:rPr>
          <w:rFonts w:hint="default"/>
        </w:rPr>
      </w:pPr>
      <w:r>
        <w:rPr>
          <w:rFonts w:hint="default"/>
          <w:rtl w:val="0"/>
        </w:rPr>
        <w:t>nhiều sai sót dẫn đến việc ứng dụng còn nhiều chức năng chưa được hoàn thành và chưa hoạt động được.</w:t>
      </w:r>
    </w:p>
    <w:p>
      <w:pPr>
        <w:pStyle w:val="54"/>
        <w:bidi w:val="0"/>
        <w:rPr>
          <w:rFonts w:hint="default" w:ascii="Times New Roman" w:hAnsi="Times New Roman" w:eastAsia="Times New Roman" w:cs="Times New Roman"/>
          <w:i w:val="0"/>
          <w:color w:val="auto"/>
          <w:sz w:val="26"/>
          <w:szCs w:val="26"/>
          <w:highlight w:val="white"/>
        </w:rPr>
      </w:pPr>
      <w:bookmarkStart w:id="245" w:name="_1ci93xb" w:colFirst="0" w:colLast="0"/>
      <w:bookmarkEnd w:id="245"/>
      <w:bookmarkStart w:id="246" w:name="_Toc7682"/>
      <w:bookmarkStart w:id="247" w:name="_Toc700"/>
      <w:bookmarkStart w:id="248" w:name="_Toc31955"/>
      <w:r>
        <w:rPr>
          <w:rFonts w:hint="default" w:ascii="Times New Roman" w:hAnsi="Times New Roman" w:eastAsia="Times New Roman" w:cs="Times New Roman"/>
          <w:i/>
          <w:color w:val="auto"/>
          <w:sz w:val="26"/>
          <w:szCs w:val="26"/>
          <w:vertAlign w:val="baseline"/>
          <w:rtl w:val="0"/>
        </w:rPr>
        <w:t xml:space="preserve">Đánh </w:t>
      </w:r>
      <w:r>
        <w:rPr>
          <w:rFonts w:hint="default"/>
          <w:rtl w:val="0"/>
        </w:rPr>
        <w:t xml:space="preserve">giá </w:t>
      </w:r>
      <w:r>
        <w:rPr>
          <w:rFonts w:hint="default" w:ascii="Times New Roman" w:hAnsi="Times New Roman" w:eastAsia="Times New Roman" w:cs="Times New Roman"/>
          <w:i/>
          <w:color w:val="auto"/>
          <w:sz w:val="26"/>
          <w:szCs w:val="26"/>
          <w:vertAlign w:val="baseline"/>
          <w:rtl w:val="0"/>
        </w:rPr>
        <w:t>ưu, khuyết điểm</w:t>
      </w:r>
      <w:bookmarkEnd w:id="246"/>
      <w:bookmarkEnd w:id="247"/>
      <w:bookmarkEnd w:id="248"/>
    </w:p>
    <w:p>
      <w:pPr>
        <w:pStyle w:val="55"/>
        <w:bidi w:val="0"/>
        <w:rPr>
          <w:rFonts w:hint="default"/>
        </w:rPr>
      </w:pPr>
      <w:bookmarkStart w:id="249" w:name="_3whwml4" w:colFirst="0" w:colLast="0"/>
      <w:bookmarkEnd w:id="249"/>
      <w:bookmarkStart w:id="250" w:name="_Toc28420"/>
      <w:bookmarkStart w:id="251" w:name="_Toc12576"/>
      <w:bookmarkStart w:id="252" w:name="_Toc17461"/>
      <w:r>
        <w:rPr>
          <w:rFonts w:hint="default"/>
          <w:rtl w:val="0"/>
        </w:rPr>
        <w:t>Ưu điểm:</w:t>
      </w:r>
      <w:bookmarkEnd w:id="250"/>
      <w:bookmarkEnd w:id="251"/>
      <w:bookmarkEnd w:id="252"/>
    </w:p>
    <w:p>
      <w:pPr>
        <w:pStyle w:val="52"/>
        <w:bidi w:val="0"/>
        <w:rPr>
          <w:rFonts w:hint="default"/>
          <w:rtl w:val="0"/>
        </w:rPr>
      </w:pPr>
      <w:r>
        <w:rPr>
          <w:rFonts w:hint="default" w:ascii="Times New Roman" w:hAnsi="Times New Roman" w:cs="Times New Roman"/>
          <w:color w:val="auto"/>
          <w:sz w:val="26"/>
          <w:szCs w:val="26"/>
          <w:rtl w:val="0"/>
        </w:rPr>
        <w:t>Hệ thống h</w:t>
      </w:r>
      <w:r>
        <w:rPr>
          <w:rFonts w:hint="default"/>
          <w:rtl w:val="0"/>
        </w:rPr>
        <w:t>oạt động đúng với yêu cầu người dùng</w:t>
      </w:r>
    </w:p>
    <w:p>
      <w:pPr>
        <w:pStyle w:val="52"/>
        <w:bidi w:val="0"/>
        <w:rPr>
          <w:rFonts w:hint="default" w:ascii="Times New Roman" w:hAnsi="Times New Roman" w:cs="Times New Roman"/>
          <w:color w:val="auto"/>
          <w:sz w:val="26"/>
          <w:szCs w:val="26"/>
        </w:rPr>
      </w:pPr>
      <w:r>
        <w:rPr>
          <w:rFonts w:hint="default"/>
          <w:rtl w:val="0"/>
        </w:rPr>
        <w:t>Giao diện đơn g</w:t>
      </w:r>
      <w:r>
        <w:rPr>
          <w:rFonts w:hint="default" w:ascii="Times New Roman" w:hAnsi="Times New Roman" w:cs="Times New Roman"/>
          <w:color w:val="auto"/>
          <w:sz w:val="26"/>
          <w:szCs w:val="26"/>
          <w:rtl w:val="0"/>
        </w:rPr>
        <w:t>iản, dễ sử dụng.</w:t>
      </w:r>
    </w:p>
    <w:p>
      <w:pPr>
        <w:pStyle w:val="55"/>
        <w:bidi w:val="0"/>
        <w:rPr>
          <w:rFonts w:hint="default"/>
        </w:rPr>
      </w:pPr>
      <w:bookmarkStart w:id="253" w:name="_2bn6wsx" w:colFirst="0" w:colLast="0"/>
      <w:bookmarkEnd w:id="253"/>
      <w:bookmarkStart w:id="254" w:name="_Toc2475"/>
      <w:bookmarkStart w:id="255" w:name="_Toc8104"/>
      <w:bookmarkStart w:id="256" w:name="_Toc19696"/>
      <w:r>
        <w:rPr>
          <w:rFonts w:hint="default"/>
          <w:rtl w:val="0"/>
        </w:rPr>
        <w:t>Khuyết điểm:</w:t>
      </w:r>
      <w:bookmarkEnd w:id="254"/>
      <w:bookmarkEnd w:id="255"/>
      <w:bookmarkEnd w:id="256"/>
    </w:p>
    <w:p>
      <w:pPr>
        <w:pStyle w:val="52"/>
        <w:bidi w:val="0"/>
        <w:rPr>
          <w:rFonts w:hint="default"/>
          <w:rtl w:val="0"/>
        </w:rPr>
      </w:pPr>
      <w:r>
        <w:rPr>
          <w:rFonts w:hint="default" w:ascii="Times New Roman" w:hAnsi="Times New Roman" w:cs="Times New Roman"/>
          <w:color w:val="auto"/>
          <w:sz w:val="26"/>
          <w:szCs w:val="26"/>
          <w:rtl w:val="0"/>
        </w:rPr>
        <w:t>Vì k</w:t>
      </w:r>
      <w:r>
        <w:rPr>
          <w:rFonts w:hint="default"/>
          <w:rtl w:val="0"/>
        </w:rPr>
        <w:t>hông có thiết bị thực tế nên vẫn chưa hoàn thiện được form nạp tiền .</w:t>
      </w:r>
    </w:p>
    <w:p>
      <w:pPr>
        <w:pStyle w:val="52"/>
        <w:bidi w:val="0"/>
        <w:rPr>
          <w:rFonts w:hint="default"/>
          <w:rtl w:val="0"/>
        </w:rPr>
      </w:pPr>
      <w:r>
        <w:rPr>
          <w:rFonts w:hint="default"/>
          <w:rtl w:val="0"/>
        </w:rPr>
        <w:t>Chưa hoàn thiện được các chức năng về thẻ trả sau do chưa liên kết với ngân hàng.</w:t>
      </w:r>
    </w:p>
    <w:p>
      <w:pPr>
        <w:pStyle w:val="54"/>
        <w:bidi w:val="0"/>
        <w:rPr>
          <w:rFonts w:hint="default" w:ascii="Times New Roman" w:hAnsi="Times New Roman" w:cs="Times New Roman"/>
          <w:color w:val="auto"/>
          <w:sz w:val="26"/>
          <w:szCs w:val="26"/>
          <w:vertAlign w:val="baseline"/>
        </w:rPr>
      </w:pPr>
      <w:bookmarkStart w:id="257" w:name="_Toc20771"/>
      <w:bookmarkStart w:id="258" w:name="_Toc28579"/>
      <w:bookmarkStart w:id="259" w:name="_Toc5648"/>
      <w:r>
        <w:rPr>
          <w:rFonts w:hint="default"/>
          <w:rtl w:val="0"/>
        </w:rPr>
        <w:t>Hướng phát triển tương lai</w:t>
      </w:r>
      <w:bookmarkEnd w:id="257"/>
      <w:bookmarkEnd w:id="258"/>
      <w:bookmarkEnd w:id="259"/>
    </w:p>
    <w:p>
      <w:pPr>
        <w:pStyle w:val="52"/>
        <w:bidi w:val="0"/>
        <w:rPr>
          <w:rFonts w:hint="default"/>
          <w:rtl w:val="0"/>
        </w:rPr>
      </w:pPr>
      <w:r>
        <w:rPr>
          <w:rFonts w:hint="default" w:ascii="Times New Roman" w:hAnsi="Times New Roman" w:cs="Times New Roman"/>
          <w:color w:val="auto"/>
          <w:sz w:val="26"/>
          <w:szCs w:val="26"/>
          <w:rtl w:val="0"/>
        </w:rPr>
        <w:t xml:space="preserve">- Nâng cấp </w:t>
      </w:r>
      <w:r>
        <w:rPr>
          <w:rFonts w:hint="default"/>
          <w:rtl w:val="0"/>
        </w:rPr>
        <w:t>giao diện: Do giao diện đang còn sơ sài không bắt mắt nên sẽ phát triển giao diện một cách thân thiện, bắt mắt và dễ dàng thao tác đối với người dùng.</w:t>
      </w:r>
    </w:p>
    <w:p>
      <w:pPr>
        <w:pStyle w:val="52"/>
        <w:bidi w:val="0"/>
        <w:rPr>
          <w:rFonts w:hint="default"/>
          <w:rtl w:val="0"/>
        </w:rPr>
      </w:pPr>
      <w:r>
        <w:rPr>
          <w:rFonts w:hint="default"/>
          <w:rtl w:val="0"/>
        </w:rPr>
        <w:t>- Hoàn thiện web để người dùng xem thông tin cá nhân cũng như xem danh sách các trạm để mượn và trả xe được thuận tiện nhất.</w:t>
      </w:r>
    </w:p>
    <w:p>
      <w:pPr>
        <w:pStyle w:val="52"/>
        <w:bidi w:val="0"/>
        <w:rPr>
          <w:rFonts w:hint="default"/>
          <w:rtl w:val="0"/>
        </w:rPr>
      </w:pPr>
      <w:r>
        <w:rPr>
          <w:rFonts w:hint="default"/>
          <w:rtl w:val="0"/>
        </w:rPr>
        <w:t xml:space="preserve"> - Thêm chức năng kết nối thẻ trả sau với ngân hàng.</w:t>
      </w:r>
    </w:p>
    <w:p>
      <w:pPr>
        <w:pStyle w:val="52"/>
        <w:bidi w:val="0"/>
        <w:rPr>
          <w:rFonts w:hint="default"/>
          <w:rtl w:val="0"/>
        </w:rPr>
      </w:pPr>
      <w:r>
        <w:rPr>
          <w:rFonts w:hint="default"/>
          <w:rtl w:val="0"/>
        </w:rPr>
        <w:t xml:space="preserve"> - Thêm chức năng mua thẻ online: Bởi vì nếu người dùng muốn mua thẻ thì phải tới trạm mới mua được thì sẽ gây ra nhiều bất tiện </w:t>
      </w:r>
    </w:p>
    <w:p>
      <w:pPr>
        <w:pStyle w:val="52"/>
        <w:bidi w:val="0"/>
        <w:rPr>
          <w:rFonts w:hint="default"/>
          <w:rtl w:val="0"/>
        </w:rPr>
      </w:pPr>
      <w:r>
        <w:rPr>
          <w:rFonts w:hint="default"/>
          <w:rtl w:val="0"/>
        </w:rPr>
        <w:t xml:space="preserve">ví dụ như: đường đi xa, trạm có khả năng bị hư hỏng trong quá trình sử dụng,… </w:t>
      </w:r>
    </w:p>
    <w:p>
      <w:pPr>
        <w:pStyle w:val="52"/>
        <w:bidi w:val="0"/>
        <w:rPr>
          <w:rFonts w:hint="default" w:ascii="Times New Roman" w:hAnsi="Times New Roman" w:cs="Times New Roman"/>
          <w:color w:val="auto"/>
          <w:sz w:val="26"/>
          <w:szCs w:val="26"/>
          <w:rtl w:val="0"/>
        </w:rPr>
      </w:pPr>
      <w:r>
        <w:rPr>
          <w:rFonts w:hint="default"/>
          <w:rtl w:val="0"/>
        </w:rPr>
        <w:t>- Phát triển ứng dụ</w:t>
      </w:r>
      <w:r>
        <w:rPr>
          <w:rFonts w:hint="default" w:ascii="Times New Roman" w:hAnsi="Times New Roman" w:cs="Times New Roman"/>
          <w:color w:val="auto"/>
          <w:sz w:val="26"/>
          <w:szCs w:val="26"/>
          <w:rtl w:val="0"/>
        </w:rPr>
        <w:t>ng trên di động.</w:t>
      </w:r>
    </w:p>
    <w:p>
      <w:pPr>
        <w:rPr>
          <w:rFonts w:hint="default" w:ascii="Times New Roman" w:hAnsi="Times New Roman" w:cs="Times New Roman"/>
          <w:color w:val="auto"/>
          <w:sz w:val="26"/>
          <w:szCs w:val="26"/>
          <w:rtl w:val="0"/>
        </w:rPr>
      </w:pPr>
      <w:r>
        <w:rPr>
          <w:rFonts w:hint="default" w:ascii="Times New Roman" w:hAnsi="Times New Roman" w:cs="Times New Roman"/>
          <w:color w:val="auto"/>
          <w:sz w:val="26"/>
          <w:szCs w:val="26"/>
          <w:rtl w:val="0"/>
        </w:rPr>
        <w:br w:type="page"/>
      </w:r>
    </w:p>
    <w:p>
      <w:pPr>
        <w:jc w:val="center"/>
        <w:rPr>
          <w:rFonts w:hint="default" w:cs="Times New Roman"/>
          <w:b/>
          <w:bCs/>
          <w:color w:val="auto"/>
          <w:sz w:val="26"/>
          <w:szCs w:val="26"/>
          <w:rtl w:val="0"/>
          <w:lang w:val="en-US"/>
        </w:rPr>
      </w:pPr>
      <w:r>
        <w:rPr>
          <w:rFonts w:hint="default" w:cs="Times New Roman"/>
          <w:b/>
          <w:bCs/>
          <w:color w:val="auto"/>
          <w:sz w:val="26"/>
          <w:szCs w:val="26"/>
          <w:rtl w:val="0"/>
          <w:lang w:val="en-US"/>
        </w:rPr>
        <w:t>TÀI LIỆU THAM KHẢO</w:t>
      </w:r>
    </w:p>
    <w:p>
      <w:pPr>
        <w:pStyle w:val="52"/>
        <w:numPr>
          <w:ilvl w:val="0"/>
          <w:numId w:val="26"/>
        </w:numPr>
        <w:bidi w:val="0"/>
        <w:rPr>
          <w:rFonts w:hint="default"/>
          <w:lang w:val="en-US"/>
        </w:rPr>
      </w:pPr>
      <w:r>
        <w:rPr>
          <w:rFonts w:hint="default"/>
          <w:lang w:val="en-US"/>
        </w:rPr>
        <w:t>Bài giảng của thầy Trần Văn Hữu</w:t>
      </w:r>
    </w:p>
    <w:p>
      <w:pPr>
        <w:pStyle w:val="52"/>
        <w:numPr>
          <w:ilvl w:val="0"/>
          <w:numId w:val="26"/>
        </w:numPr>
        <w:bidi w:val="0"/>
        <w:rPr>
          <w:rFonts w:hint="default"/>
          <w:rtl w:val="0"/>
          <w:lang w:val="en-US"/>
        </w:rPr>
      </w:pPr>
      <w:r>
        <w:rPr>
          <w:rFonts w:hint="default"/>
          <w:rtl w:val="0"/>
          <w:lang w:val="en-US"/>
        </w:rPr>
        <w:t>Đặng Trung Hiếu, Đinh Tiến Dũng, QUẢN LÝ HỆ THỐNG CHO THUÊ XE ĐẠP DHGO</w:t>
      </w:r>
    </w:p>
    <w:p>
      <w:pPr>
        <w:pStyle w:val="52"/>
        <w:numPr>
          <w:numId w:val="0"/>
        </w:numPr>
        <w:bidi w:val="0"/>
        <w:rPr>
          <w:rFonts w:hint="default"/>
          <w:rtl w:val="0"/>
          <w:lang w:val="en-US"/>
        </w:rPr>
      </w:pPr>
      <w:r>
        <w:rPr>
          <w:rFonts w:hint="default"/>
          <w:rtl w:val="0"/>
          <w:lang w:val="en-US"/>
        </w:rPr>
        <w:t>Link code: https://github.com/hophuoc4so9/EcoBicycle</w:t>
      </w:r>
    </w:p>
    <w:sectPr>
      <w:pgSz w:w="11907" w:h="16840"/>
      <w:pgMar w:top="1440" w:right="1086" w:bottom="1440" w:left="1461" w:header="720" w:footer="720" w:gutter="0"/>
      <w:pgNumType w:fmt="decimal"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6" w:space="1"/>
      </w:pBdr>
      <w:tabs>
        <w:tab w:val="center" w:pos="4512"/>
        <w:tab w:val="right" w:pos="8313"/>
      </w:tabs>
      <w:rPr>
        <w:sz w:val="20"/>
        <w:szCs w:val="20"/>
        <w:vertAlign w:val="baseline"/>
      </w:rPr>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2</w:t>
                    </w:r>
                    <w:r>
                      <w:fldChar w:fldCharType="end"/>
                    </w:r>
                  </w:p>
                </w:txbxContent>
              </v:textbox>
            </v:shape>
          </w:pict>
        </mc:Fallback>
      </mc:AlternateContent>
    </w:r>
    <w:r>
      <w:rPr>
        <w:sz w:val="20"/>
        <w:szCs w:val="20"/>
        <w:vertAlign w:val="baseline"/>
        <w:rtl w:val="0"/>
      </w:rPr>
      <w:t xml:space="preserve">Phần mềm </w:t>
    </w:r>
    <w:bookmarkStart w:id="260" w:name="_GoBack"/>
    <w:r>
      <w:rPr>
        <w:rFonts w:hint="default"/>
        <w:sz w:val="20"/>
        <w:szCs w:val="20"/>
        <w:vertAlign w:val="baseline"/>
        <w:rtl w:val="0"/>
      </w:rPr>
      <w:t>Dự án phát triển hệ thống cho thuê xe đạp ECO Bicycle for Rent</w:t>
    </w:r>
    <w:r>
      <w:rPr>
        <w:sz w:val="20"/>
        <w:szCs w:val="20"/>
        <w:vertAlign w:val="baseline"/>
        <w:rtl w:val="0"/>
      </w:rPr>
      <w:tab/>
    </w:r>
    <w:bookmarkEnd w:id="260"/>
    <w:r>
      <w:rPr>
        <w:sz w:val="20"/>
        <w:szCs w:val="20"/>
        <w:vertAlign w:val="baseline"/>
        <w:rtl w:val="0"/>
      </w:rPr>
      <w:tab/>
    </w:r>
    <w:r>
      <w:rPr>
        <w:sz w:val="20"/>
        <w:szCs w:val="20"/>
        <w:vertAlign w:val="baseline"/>
        <w:rtl w:val="0"/>
      </w:rPr>
      <w:t xml:space="preserve">Trang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6" w:space="1"/>
      </w:pBdr>
      <w:tabs>
        <w:tab w:val="right" w:pos="9978"/>
      </w:tabs>
      <w:rPr>
        <w:sz w:val="20"/>
        <w:szCs w:val="20"/>
        <w:vertAlign w:val="baseline"/>
      </w:rPr>
    </w:pPr>
    <w:r>
      <w:rPr>
        <w:sz w:val="20"/>
        <w:szCs w:val="20"/>
        <w:vertAlign w:val="baseline"/>
        <w:rtl w:val="0"/>
      </w:rPr>
      <w:t>Đồ án Môn học: Phân tích và Thiết kế Hướng đối tượng</w:t>
    </w:r>
    <w:r>
      <w:rPr>
        <w:sz w:val="20"/>
        <w:szCs w:val="20"/>
        <w:vertAlign w:val="baseline"/>
        <w:rtl w: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
    <w:nsid w:val="AEB7BB22"/>
    <w:multiLevelType w:val="multilevel"/>
    <w:tmpl w:val="AEB7BB22"/>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B5E306ED"/>
    <w:multiLevelType w:val="multilevel"/>
    <w:tmpl w:val="B5E306ED"/>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3">
    <w:nsid w:val="B6D2C70B"/>
    <w:multiLevelType w:val="multilevel"/>
    <w:tmpl w:val="B6D2C70B"/>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4">
    <w:nsid w:val="B7E898C5"/>
    <w:multiLevelType w:val="singleLevel"/>
    <w:tmpl w:val="B7E898C5"/>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C5058DE5"/>
    <w:multiLevelType w:val="singleLevel"/>
    <w:tmpl w:val="C5058DE5"/>
    <w:lvl w:ilvl="0" w:tentative="0">
      <w:start w:val="1"/>
      <w:numFmt w:val="decimal"/>
      <w:lvlText w:val="%1."/>
      <w:lvlJc w:val="left"/>
      <w:pPr>
        <w:tabs>
          <w:tab w:val="left" w:pos="425"/>
        </w:tabs>
        <w:ind w:left="425" w:leftChars="0" w:hanging="425" w:firstLineChars="0"/>
      </w:pPr>
      <w:rPr>
        <w:rFonts w:hint="default"/>
      </w:rPr>
    </w:lvl>
  </w:abstractNum>
  <w:abstractNum w:abstractNumId="6">
    <w:nsid w:val="C8879AEF"/>
    <w:multiLevelType w:val="multilevel"/>
    <w:tmpl w:val="C8879AEF"/>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7">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DB8033A9"/>
    <w:multiLevelType w:val="singleLevel"/>
    <w:tmpl w:val="DB8033A9"/>
    <w:lvl w:ilvl="0" w:tentative="0">
      <w:start w:val="1"/>
      <w:numFmt w:val="decimal"/>
      <w:lvlText w:val="%1."/>
      <w:lvlJc w:val="left"/>
      <w:pPr>
        <w:tabs>
          <w:tab w:val="left" w:pos="425"/>
        </w:tabs>
        <w:ind w:left="425" w:leftChars="0" w:hanging="425" w:firstLineChars="0"/>
      </w:pPr>
      <w:rPr>
        <w:rFonts w:hint="default"/>
      </w:rPr>
    </w:lvl>
  </w:abstractNum>
  <w:abstractNum w:abstractNumId="9">
    <w:nsid w:val="EB9E81C4"/>
    <w:multiLevelType w:val="singleLevel"/>
    <w:tmpl w:val="EB9E81C4"/>
    <w:lvl w:ilvl="0" w:tentative="0">
      <w:start w:val="1"/>
      <w:numFmt w:val="decimal"/>
      <w:lvlText w:val="%1."/>
      <w:lvlJc w:val="left"/>
      <w:pPr>
        <w:tabs>
          <w:tab w:val="left" w:pos="425"/>
        </w:tabs>
        <w:ind w:left="425" w:leftChars="0" w:hanging="425" w:firstLineChars="0"/>
      </w:pPr>
      <w:rPr>
        <w:rFonts w:hint="default"/>
      </w:rPr>
    </w:lvl>
  </w:abstractNum>
  <w:abstractNum w:abstractNumId="10">
    <w:nsid w:val="ECD8C3C4"/>
    <w:multiLevelType w:val="multilevel"/>
    <w:tmpl w:val="ECD8C3C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1">
    <w:nsid w:val="0053208E"/>
    <w:multiLevelType w:val="multilevel"/>
    <w:tmpl w:val="0053208E"/>
    <w:lvl w:ilvl="0" w:tentative="0">
      <w:start w:val="1"/>
      <w:numFmt w:val="decimal"/>
      <w:lvlText w:val="%1"/>
      <w:lvlJc w:val="left"/>
      <w:pPr>
        <w:ind w:left="432" w:hanging="432"/>
      </w:pPr>
      <w:rPr>
        <w:shd w:val="clear" w:fill="auto"/>
        <w:vertAlign w:val="baseline"/>
      </w:rPr>
    </w:lvl>
    <w:lvl w:ilvl="1" w:tentative="0">
      <w:start w:val="1"/>
      <w:numFmt w:val="decimal"/>
      <w:lvlText w:val="%1.%2"/>
      <w:lvlJc w:val="left"/>
      <w:pPr>
        <w:ind w:left="576" w:hanging="576"/>
      </w:pPr>
      <w:rPr>
        <w:vertAlign w:val="baseline"/>
      </w:rPr>
    </w:lvl>
    <w:lvl w:ilvl="2" w:tentative="0">
      <w:start w:val="1"/>
      <w:numFmt w:val="decimal"/>
      <w:lvlText w:val="%1.%2.%3"/>
      <w:lvlJc w:val="left"/>
      <w:pPr>
        <w:ind w:left="720" w:hanging="720"/>
      </w:pPr>
      <w:rPr>
        <w:highlight w:val="white"/>
        <w:vertAlign w:val="baseline"/>
      </w:rPr>
    </w:lvl>
    <w:lvl w:ilvl="3" w:tentative="0">
      <w:start w:val="1"/>
      <w:numFmt w:val="decimal"/>
      <w:lvlText w:val="%1.%2.%3.%4"/>
      <w:lvlJc w:val="left"/>
      <w:pPr>
        <w:ind w:left="864" w:hanging="864"/>
      </w:pPr>
      <w:rPr>
        <w:shd w:val="clear" w:fill="auto"/>
        <w:vertAlign w:val="baseline"/>
      </w:rPr>
    </w:lvl>
    <w:lvl w:ilvl="4" w:tentative="0">
      <w:start w:val="1"/>
      <w:numFmt w:val="decimal"/>
      <w:lvlText w:val="%1.%2.%3.%4.%5"/>
      <w:lvlJc w:val="left"/>
      <w:pPr>
        <w:ind w:left="1008" w:hanging="1008"/>
      </w:pPr>
      <w:rPr>
        <w:vertAlign w:val="baseline"/>
      </w:rPr>
    </w:lvl>
    <w:lvl w:ilvl="5" w:tentative="0">
      <w:start w:val="1"/>
      <w:numFmt w:val="decimal"/>
      <w:lvlText w:val="%1.%2.%3.%4.%5.%6"/>
      <w:lvlJc w:val="left"/>
      <w:pPr>
        <w:ind w:left="1152" w:hanging="1152"/>
      </w:pPr>
      <w:rPr>
        <w:vertAlign w:val="baseline"/>
      </w:rPr>
    </w:lvl>
    <w:lvl w:ilvl="6" w:tentative="0">
      <w:start w:val="1"/>
      <w:numFmt w:val="decimal"/>
      <w:lvlText w:val="%1.%2.%3.%4.%5.%6.%7"/>
      <w:lvlJc w:val="left"/>
      <w:pPr>
        <w:ind w:left="1296" w:hanging="1296"/>
      </w:pPr>
      <w:rPr>
        <w:vertAlign w:val="baseline"/>
      </w:rPr>
    </w:lvl>
    <w:lvl w:ilvl="7" w:tentative="0">
      <w:start w:val="1"/>
      <w:numFmt w:val="decimal"/>
      <w:lvlText w:val="%1.%2.%3.%4.%5.%6.%7.%8"/>
      <w:lvlJc w:val="left"/>
      <w:pPr>
        <w:ind w:left="1440" w:hanging="1440"/>
      </w:pPr>
      <w:rPr>
        <w:vertAlign w:val="baseline"/>
      </w:rPr>
    </w:lvl>
    <w:lvl w:ilvl="8" w:tentative="0">
      <w:start w:val="1"/>
      <w:numFmt w:val="decimal"/>
      <w:lvlText w:val="%1.%2.%3.%4.%5.%6.%7.%8.%9"/>
      <w:lvlJc w:val="left"/>
      <w:pPr>
        <w:ind w:left="1584" w:hanging="1584"/>
      </w:pPr>
      <w:rPr>
        <w:vertAlign w:val="baseline"/>
      </w:rPr>
    </w:lvl>
  </w:abstractNum>
  <w:abstractNum w:abstractNumId="12">
    <w:nsid w:val="00ADB905"/>
    <w:multiLevelType w:val="singleLevel"/>
    <w:tmpl w:val="00ADB905"/>
    <w:lvl w:ilvl="0" w:tentative="0">
      <w:start w:val="1"/>
      <w:numFmt w:val="decimal"/>
      <w:lvlText w:val="%1."/>
      <w:lvlJc w:val="left"/>
      <w:pPr>
        <w:tabs>
          <w:tab w:val="left" w:pos="425"/>
        </w:tabs>
        <w:ind w:left="425" w:leftChars="0" w:hanging="425" w:firstLineChars="0"/>
      </w:pPr>
      <w:rPr>
        <w:rFonts w:hint="default"/>
      </w:rPr>
    </w:lvl>
  </w:abstractNum>
  <w:abstractNum w:abstractNumId="13">
    <w:nsid w:val="0248C179"/>
    <w:multiLevelType w:val="multilevel"/>
    <w:tmpl w:val="0248C179"/>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4">
    <w:nsid w:val="11AD0D94"/>
    <w:multiLevelType w:val="singleLevel"/>
    <w:tmpl w:val="11AD0D94"/>
    <w:lvl w:ilvl="0" w:tentative="0">
      <w:start w:val="1"/>
      <w:numFmt w:val="decimal"/>
      <w:lvlText w:val="%1."/>
      <w:lvlJc w:val="left"/>
      <w:pPr>
        <w:tabs>
          <w:tab w:val="left" w:pos="425"/>
        </w:tabs>
        <w:ind w:left="425" w:leftChars="0" w:hanging="425" w:firstLineChars="0"/>
      </w:pPr>
      <w:rPr>
        <w:rFonts w:hint="default"/>
      </w:rPr>
    </w:lvl>
  </w:abstractNum>
  <w:abstractNum w:abstractNumId="15">
    <w:nsid w:val="17E9A3EC"/>
    <w:multiLevelType w:val="singleLevel"/>
    <w:tmpl w:val="17E9A3EC"/>
    <w:lvl w:ilvl="0" w:tentative="0">
      <w:start w:val="1"/>
      <w:numFmt w:val="decimal"/>
      <w:lvlText w:val="%1."/>
      <w:lvlJc w:val="left"/>
      <w:pPr>
        <w:tabs>
          <w:tab w:val="left" w:pos="425"/>
        </w:tabs>
        <w:ind w:left="425" w:leftChars="0" w:hanging="425" w:firstLineChars="0"/>
      </w:pPr>
      <w:rPr>
        <w:rFonts w:hint="default"/>
      </w:rPr>
    </w:lvl>
  </w:abstractNum>
  <w:abstractNum w:abstractNumId="16">
    <w:nsid w:val="29EB5AB0"/>
    <w:multiLevelType w:val="multilevel"/>
    <w:tmpl w:val="29EB5AB0"/>
    <w:lvl w:ilvl="0" w:tentative="0">
      <w:start w:val="1"/>
      <w:numFmt w:val="decimal"/>
      <w:suff w:val="nothing"/>
      <w:lvlText w:val="4.%1."/>
      <w:lvlJc w:val="left"/>
      <w:pPr>
        <w:ind w:left="787" w:hanging="360"/>
      </w:pPr>
      <w:rPr>
        <w:rFonts w:hint="default"/>
      </w:rPr>
    </w:lvl>
    <w:lvl w:ilvl="1" w:tentative="0">
      <w:start w:val="1"/>
      <w:numFmt w:val="lowerLetter"/>
      <w:lvlText w:val="%2."/>
      <w:lvlJc w:val="left"/>
      <w:pPr>
        <w:ind w:left="1507" w:hanging="360"/>
      </w:pPr>
    </w:lvl>
    <w:lvl w:ilvl="2" w:tentative="0">
      <w:start w:val="1"/>
      <w:numFmt w:val="lowerRoman"/>
      <w:lvlText w:val="%3."/>
      <w:lvlJc w:val="right"/>
      <w:pPr>
        <w:ind w:left="2227" w:hanging="180"/>
      </w:pPr>
    </w:lvl>
    <w:lvl w:ilvl="3" w:tentative="0">
      <w:start w:val="1"/>
      <w:numFmt w:val="decimal"/>
      <w:lvlText w:val="%4."/>
      <w:lvlJc w:val="left"/>
      <w:pPr>
        <w:ind w:left="2947" w:hanging="360"/>
      </w:pPr>
    </w:lvl>
    <w:lvl w:ilvl="4" w:tentative="0">
      <w:start w:val="1"/>
      <w:numFmt w:val="lowerLetter"/>
      <w:lvlText w:val="%5."/>
      <w:lvlJc w:val="left"/>
      <w:pPr>
        <w:ind w:left="3667" w:hanging="360"/>
      </w:pPr>
    </w:lvl>
    <w:lvl w:ilvl="5" w:tentative="0">
      <w:start w:val="1"/>
      <w:numFmt w:val="lowerRoman"/>
      <w:lvlText w:val="%6."/>
      <w:lvlJc w:val="right"/>
      <w:pPr>
        <w:ind w:left="4387" w:hanging="180"/>
      </w:pPr>
    </w:lvl>
    <w:lvl w:ilvl="6" w:tentative="0">
      <w:start w:val="1"/>
      <w:numFmt w:val="decimal"/>
      <w:lvlText w:val="%7."/>
      <w:lvlJc w:val="left"/>
      <w:pPr>
        <w:ind w:left="5107" w:hanging="360"/>
      </w:pPr>
    </w:lvl>
    <w:lvl w:ilvl="7" w:tentative="0">
      <w:start w:val="1"/>
      <w:numFmt w:val="lowerLetter"/>
      <w:lvlText w:val="%8."/>
      <w:lvlJc w:val="left"/>
      <w:pPr>
        <w:ind w:left="5827" w:hanging="360"/>
      </w:pPr>
    </w:lvl>
    <w:lvl w:ilvl="8" w:tentative="0">
      <w:start w:val="1"/>
      <w:numFmt w:val="lowerRoman"/>
      <w:lvlText w:val="%9."/>
      <w:lvlJc w:val="right"/>
      <w:pPr>
        <w:ind w:left="6547" w:hanging="180"/>
      </w:pPr>
    </w:lvl>
  </w:abstractNum>
  <w:abstractNum w:abstractNumId="17">
    <w:nsid w:val="2D817222"/>
    <w:multiLevelType w:val="singleLevel"/>
    <w:tmpl w:val="2D817222"/>
    <w:lvl w:ilvl="0" w:tentative="0">
      <w:start w:val="1"/>
      <w:numFmt w:val="decimal"/>
      <w:lvlText w:val="%1."/>
      <w:lvlJc w:val="left"/>
      <w:pPr>
        <w:tabs>
          <w:tab w:val="left" w:pos="425"/>
        </w:tabs>
        <w:ind w:left="425" w:leftChars="0" w:hanging="425" w:firstLineChars="0"/>
      </w:pPr>
      <w:rPr>
        <w:rFonts w:hint="default"/>
      </w:rPr>
    </w:lvl>
  </w:abstractNum>
  <w:abstractNum w:abstractNumId="18">
    <w:nsid w:val="311E035D"/>
    <w:multiLevelType w:val="multilevel"/>
    <w:tmpl w:val="311E035D"/>
    <w:lvl w:ilvl="0" w:tentative="0">
      <w:start w:val="1"/>
      <w:numFmt w:val="decimal"/>
      <w:pStyle w:val="53"/>
      <w:suff w:val="space"/>
      <w:lvlText w:val="CHƯƠNG %1."/>
      <w:lvlJc w:val="left"/>
      <w:pPr>
        <w:ind w:left="0" w:firstLine="0"/>
      </w:pPr>
      <w:rPr>
        <w:rFonts w:hint="default"/>
      </w:rPr>
    </w:lvl>
    <w:lvl w:ilvl="1" w:tentative="0">
      <w:start w:val="1"/>
      <w:numFmt w:val="decimal"/>
      <w:pStyle w:val="54"/>
      <w:suff w:val="space"/>
      <w:lvlText w:val="%1.%2."/>
      <w:lvlJc w:val="left"/>
      <w:pPr>
        <w:ind w:left="0" w:firstLine="0"/>
      </w:pPr>
      <w:rPr>
        <w:rFonts w:hint="default" w:ascii="Times New Roman" w:hAnsi="Times New Roman" w:cs="Times New Roman"/>
        <w:b/>
        <w:bCs w:val="0"/>
        <w:i w:val="0"/>
        <w:iCs w:val="0"/>
        <w:caps w:val="0"/>
        <w:smallCaps w:val="0"/>
        <w:strike w:val="0"/>
        <w:dstrike w:val="0"/>
        <w:vanish w:val="0"/>
        <w:spacing w:val="0"/>
        <w:kern w:val="0"/>
        <w:position w:val="0"/>
        <w:u w:val="none"/>
        <w:vertAlign w:val="baseline"/>
        <w14:ligatures w14:val="none"/>
        <w14:numForm w14:val="default"/>
        <w14:numSpacing w14:val="default"/>
        <w14:cntxtalts w14:val="0"/>
      </w:rPr>
    </w:lvl>
    <w:lvl w:ilvl="2" w:tentative="0">
      <w:start w:val="1"/>
      <w:numFmt w:val="decimal"/>
      <w:pStyle w:val="55"/>
      <w:suff w:val="space"/>
      <w:lvlText w:val="%1.%2.%3."/>
      <w:lvlJc w:val="left"/>
      <w:pPr>
        <w:ind w:left="0" w:firstLine="0"/>
      </w:pPr>
      <w:rPr>
        <w:rFonts w:hint="default" w:ascii="Times New Roman" w:hAnsi="Times New Roman" w:cs="Times New Roman"/>
        <w:b/>
        <w:bCs w:val="0"/>
        <w:i/>
        <w:iCs w:val="0"/>
        <w:caps w:val="0"/>
        <w:smallCaps w:val="0"/>
        <w:strike w:val="0"/>
        <w:dstrike w:val="0"/>
        <w:vanish w:val="0"/>
        <w:spacing w:val="0"/>
        <w:kern w:val="0"/>
        <w:position w:val="0"/>
        <w:u w:val="none"/>
        <w:vertAlign w:val="baseline"/>
        <w14:ligatures w14:val="none"/>
        <w14:numForm w14:val="default"/>
        <w14:numSpacing w14:val="default"/>
        <w14:cntxtalts w14:val="0"/>
      </w:rPr>
    </w:lvl>
    <w:lvl w:ilvl="3" w:tentative="0">
      <w:start w:val="1"/>
      <w:numFmt w:val="decimal"/>
      <w:lvlRestart w:val="1"/>
      <w:pStyle w:val="57"/>
      <w:suff w:val="space"/>
      <w:lvlText w:val="Hình %1.%4:"/>
      <w:lvlJc w:val="left"/>
      <w:pPr>
        <w:ind w:left="0" w:firstLine="0"/>
      </w:pPr>
      <w:rPr>
        <w:rFonts w:hint="default" w:ascii="Times New Roman" w:hAnsi="Times New Roman" w:cs="Times New Roman"/>
        <w:b/>
        <w:bCs w:val="0"/>
        <w:i w:val="0"/>
        <w:iCs w:val="0"/>
        <w:caps w:val="0"/>
        <w:smallCaps w:val="0"/>
        <w:strike w:val="0"/>
        <w:dstrike w:val="0"/>
        <w:vanish w:val="0"/>
        <w:spacing w:val="0"/>
        <w:kern w:val="0"/>
        <w:position w:val="0"/>
        <w:u w:val="none"/>
        <w:vertAlign w:val="baseline"/>
        <w14:ligatures w14:val="none"/>
        <w14:numForm w14:val="default"/>
        <w14:numSpacing w14:val="default"/>
        <w14:cntxtalts w14:val="0"/>
      </w:rPr>
    </w:lvl>
    <w:lvl w:ilvl="4" w:tentative="0">
      <w:start w:val="1"/>
      <w:numFmt w:val="decimal"/>
      <w:lvlRestart w:val="1"/>
      <w:pStyle w:val="58"/>
      <w:suff w:val="space"/>
      <w:lvlText w:val="Bảng %1.%5:"/>
      <w:lvlJc w:val="left"/>
      <w:pPr>
        <w:ind w:left="0" w:firstLine="0"/>
      </w:pPr>
      <w:rPr>
        <w:rFonts w:hint="default" w:ascii="Times New Roman" w:hAnsi="Times New Roman" w:cs="Times New Roman"/>
        <w:b/>
        <w:bCs w:val="0"/>
        <w:i w:val="0"/>
        <w:iCs w:val="0"/>
        <w:caps w:val="0"/>
        <w:smallCaps w:val="0"/>
        <w:strike w:val="0"/>
        <w:dstrike w:val="0"/>
        <w:vanish w:val="0"/>
        <w:spacing w:val="0"/>
        <w:kern w:val="0"/>
        <w:position w:val="0"/>
        <w:u w:val="none"/>
        <w:vertAlign w:val="baseline"/>
        <w14:ligatures w14:val="none"/>
        <w14:numForm w14:val="default"/>
        <w14:numSpacing w14:val="default"/>
        <w14:cntxtalts w14:val="0"/>
      </w:rPr>
    </w:lvl>
    <w:lvl w:ilvl="5" w:tentative="0">
      <w:start w:val="1"/>
      <w:numFmt w:val="lowerRoman"/>
      <w:lvlText w:val="(%6)"/>
      <w:lvlJc w:val="left"/>
      <w:pPr>
        <w:ind w:left="0" w:firstLine="0"/>
      </w:pPr>
      <w:rPr>
        <w:rFonts w:hint="default"/>
      </w:rPr>
    </w:lvl>
    <w:lvl w:ilvl="6" w:tentative="0">
      <w:start w:val="4"/>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9">
    <w:nsid w:val="3CC2E388"/>
    <w:multiLevelType w:val="singleLevel"/>
    <w:tmpl w:val="3CC2E388"/>
    <w:lvl w:ilvl="0" w:tentative="0">
      <w:start w:val="1"/>
      <w:numFmt w:val="decimal"/>
      <w:lvlText w:val="%1."/>
      <w:lvlJc w:val="left"/>
      <w:pPr>
        <w:tabs>
          <w:tab w:val="left" w:pos="425"/>
        </w:tabs>
        <w:ind w:left="425" w:leftChars="0" w:hanging="425" w:firstLineChars="0"/>
      </w:pPr>
      <w:rPr>
        <w:rFonts w:hint="default"/>
      </w:rPr>
    </w:lvl>
  </w:abstractNum>
  <w:abstractNum w:abstractNumId="20">
    <w:nsid w:val="4C025FED"/>
    <w:multiLevelType w:val="multilevel"/>
    <w:tmpl w:val="4C025FED"/>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1">
    <w:nsid w:val="59ADCABA"/>
    <w:multiLevelType w:val="multilevel"/>
    <w:tmpl w:val="59ADCABA"/>
    <w:lvl w:ilvl="0" w:tentative="0">
      <w:start w:val="1"/>
      <w:numFmt w:val="decimal"/>
      <w:lvlText w:val="%1."/>
      <w:lvlJc w:val="left"/>
      <w:pPr>
        <w:ind w:left="720" w:hanging="360"/>
      </w:pPr>
      <w:rPr>
        <w:vertAlign w:val="baseline"/>
      </w:rPr>
    </w:lvl>
    <w:lvl w:ilvl="1" w:tentative="0">
      <w:start w:val="1"/>
      <w:numFmt w:val="lowerLetter"/>
      <w:lvlText w:val="%2."/>
      <w:lvlJc w:val="left"/>
      <w:pPr>
        <w:ind w:left="1440" w:hanging="360"/>
      </w:pPr>
      <w:rPr>
        <w:vertAlign w:val="baseline"/>
      </w:rPr>
    </w:lvl>
    <w:lvl w:ilvl="2" w:tentative="0">
      <w:start w:val="1"/>
      <w:numFmt w:val="lowerRoman"/>
      <w:lvlText w:val="%3."/>
      <w:lvlJc w:val="right"/>
      <w:pPr>
        <w:ind w:left="2160" w:hanging="180"/>
      </w:pPr>
      <w:rPr>
        <w:vertAlign w:val="baseline"/>
      </w:rPr>
    </w:lvl>
    <w:lvl w:ilvl="3" w:tentative="0">
      <w:start w:val="1"/>
      <w:numFmt w:val="decimal"/>
      <w:lvlText w:val="%4."/>
      <w:lvlJc w:val="left"/>
      <w:pPr>
        <w:ind w:left="2880" w:hanging="360"/>
      </w:pPr>
      <w:rPr>
        <w:vertAlign w:val="baseline"/>
      </w:rPr>
    </w:lvl>
    <w:lvl w:ilvl="4" w:tentative="0">
      <w:start w:val="1"/>
      <w:numFmt w:val="lowerLetter"/>
      <w:lvlText w:val="%5."/>
      <w:lvlJc w:val="left"/>
      <w:pPr>
        <w:ind w:left="3600" w:hanging="360"/>
      </w:pPr>
      <w:rPr>
        <w:vertAlign w:val="baseline"/>
      </w:rPr>
    </w:lvl>
    <w:lvl w:ilvl="5" w:tentative="0">
      <w:start w:val="1"/>
      <w:numFmt w:val="lowerRoman"/>
      <w:lvlText w:val="%6."/>
      <w:lvlJc w:val="right"/>
      <w:pPr>
        <w:ind w:left="4320" w:hanging="180"/>
      </w:pPr>
      <w:rPr>
        <w:vertAlign w:val="baseline"/>
      </w:rPr>
    </w:lvl>
    <w:lvl w:ilvl="6" w:tentative="0">
      <w:start w:val="1"/>
      <w:numFmt w:val="decimal"/>
      <w:lvlText w:val="%7."/>
      <w:lvlJc w:val="left"/>
      <w:pPr>
        <w:ind w:left="5040" w:hanging="360"/>
      </w:pPr>
      <w:rPr>
        <w:vertAlign w:val="baseline"/>
      </w:rPr>
    </w:lvl>
    <w:lvl w:ilvl="7" w:tentative="0">
      <w:start w:val="1"/>
      <w:numFmt w:val="lowerLetter"/>
      <w:lvlText w:val="%8."/>
      <w:lvlJc w:val="left"/>
      <w:pPr>
        <w:ind w:left="5760" w:hanging="360"/>
      </w:pPr>
      <w:rPr>
        <w:vertAlign w:val="baseline"/>
      </w:rPr>
    </w:lvl>
    <w:lvl w:ilvl="8" w:tentative="0">
      <w:start w:val="1"/>
      <w:numFmt w:val="lowerRoman"/>
      <w:lvlText w:val="%9."/>
      <w:lvlJc w:val="right"/>
      <w:pPr>
        <w:ind w:left="6480" w:hanging="180"/>
      </w:pPr>
      <w:rPr>
        <w:vertAlign w:val="baseline"/>
      </w:rPr>
    </w:lvl>
  </w:abstractNum>
  <w:abstractNum w:abstractNumId="22">
    <w:nsid w:val="5A241D34"/>
    <w:multiLevelType w:val="multilevel"/>
    <w:tmpl w:val="5A241D34"/>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23">
    <w:nsid w:val="719C1374"/>
    <w:multiLevelType w:val="singleLevel"/>
    <w:tmpl w:val="719C1374"/>
    <w:lvl w:ilvl="0" w:tentative="0">
      <w:start w:val="1"/>
      <w:numFmt w:val="lowerLetter"/>
      <w:lvlText w:val="%1)"/>
      <w:lvlJc w:val="left"/>
      <w:pPr>
        <w:tabs>
          <w:tab w:val="left" w:pos="425"/>
        </w:tabs>
        <w:ind w:left="425" w:leftChars="0" w:hanging="425" w:firstLineChars="0"/>
      </w:pPr>
      <w:rPr>
        <w:rFonts w:hint="default"/>
      </w:rPr>
    </w:lvl>
  </w:abstractNum>
  <w:abstractNum w:abstractNumId="24">
    <w:nsid w:val="7EA2D378"/>
    <w:multiLevelType w:val="singleLevel"/>
    <w:tmpl w:val="7EA2D378"/>
    <w:lvl w:ilvl="0" w:tentative="0">
      <w:start w:val="1"/>
      <w:numFmt w:val="decimal"/>
      <w:suff w:val="space"/>
      <w:lvlText w:val="[%1]"/>
      <w:lvlJc w:val="left"/>
    </w:lvl>
  </w:abstractNum>
  <w:abstractNum w:abstractNumId="25">
    <w:nsid w:val="7EB095C1"/>
    <w:multiLevelType w:val="multilevel"/>
    <w:tmpl w:val="7EB095C1"/>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18"/>
  </w:num>
  <w:num w:numId="2">
    <w:abstractNumId w:val="7"/>
  </w:num>
  <w:num w:numId="3">
    <w:abstractNumId w:val="21"/>
  </w:num>
  <w:num w:numId="4">
    <w:abstractNumId w:val="11"/>
  </w:num>
  <w:num w:numId="5">
    <w:abstractNumId w:val="8"/>
  </w:num>
  <w:num w:numId="6">
    <w:abstractNumId w:val="2"/>
  </w:num>
  <w:num w:numId="7">
    <w:abstractNumId w:val="25"/>
  </w:num>
  <w:num w:numId="8">
    <w:abstractNumId w:val="1"/>
  </w:num>
  <w:num w:numId="9">
    <w:abstractNumId w:val="10"/>
  </w:num>
  <w:num w:numId="10">
    <w:abstractNumId w:val="20"/>
  </w:num>
  <w:num w:numId="11">
    <w:abstractNumId w:val="13"/>
  </w:num>
  <w:num w:numId="12">
    <w:abstractNumId w:val="0"/>
  </w:num>
  <w:num w:numId="13">
    <w:abstractNumId w:val="3"/>
  </w:num>
  <w:num w:numId="14">
    <w:abstractNumId w:val="22"/>
  </w:num>
  <w:num w:numId="15">
    <w:abstractNumId w:val="6"/>
  </w:num>
  <w:num w:numId="16">
    <w:abstractNumId w:val="17"/>
  </w:num>
  <w:num w:numId="17">
    <w:abstractNumId w:val="4"/>
  </w:num>
  <w:num w:numId="18">
    <w:abstractNumId w:val="5"/>
  </w:num>
  <w:num w:numId="19">
    <w:abstractNumId w:val="9"/>
  </w:num>
  <w:num w:numId="20">
    <w:abstractNumId w:val="19"/>
  </w:num>
  <w:num w:numId="21">
    <w:abstractNumId w:val="12"/>
  </w:num>
  <w:num w:numId="22">
    <w:abstractNumId w:val="23"/>
  </w:num>
  <w:num w:numId="23">
    <w:abstractNumId w:val="15"/>
  </w:num>
  <w:num w:numId="24">
    <w:abstractNumId w:val="14"/>
  </w:num>
  <w:num w:numId="25">
    <w:abstractNumId w:val="16"/>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B0D1128"/>
    <w:rsid w:val="0E3174E4"/>
    <w:rsid w:val="221577BC"/>
    <w:rsid w:val="22D84A96"/>
    <w:rsid w:val="294C706E"/>
    <w:rsid w:val="305347F7"/>
    <w:rsid w:val="34E66A6D"/>
    <w:rsid w:val="3A2F47FB"/>
    <w:rsid w:val="3F8E7D59"/>
    <w:rsid w:val="42767E89"/>
    <w:rsid w:val="42C7565B"/>
    <w:rsid w:val="4A670B19"/>
    <w:rsid w:val="4B3A447A"/>
    <w:rsid w:val="50541557"/>
    <w:rsid w:val="53176F9C"/>
    <w:rsid w:val="5FC67CD5"/>
    <w:rsid w:val="67201220"/>
    <w:rsid w:val="796D09F0"/>
    <w:rsid w:val="7EB77D02"/>
    <w:rsid w:val="7EB8390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en-US"/>
    </w:rPr>
  </w:style>
  <w:style w:type="paragraph" w:styleId="2">
    <w:name w:val="heading 1"/>
    <w:basedOn w:val="1"/>
    <w:next w:val="1"/>
    <w:uiPriority w:val="0"/>
    <w:pPr>
      <w:keepNext/>
      <w:ind w:left="432" w:hanging="432"/>
    </w:pPr>
    <w:rPr>
      <w:rFonts w:ascii="Arial" w:hAnsi="Arial" w:eastAsia="Arial" w:cs="Arial"/>
      <w:b/>
      <w:color w:val="7030A0"/>
      <w:sz w:val="30"/>
      <w:szCs w:val="30"/>
      <w:vertAlign w:val="baseline"/>
    </w:rPr>
  </w:style>
  <w:style w:type="paragraph" w:styleId="3">
    <w:name w:val="heading 2"/>
    <w:basedOn w:val="1"/>
    <w:next w:val="1"/>
    <w:uiPriority w:val="0"/>
    <w:pPr>
      <w:keepNext/>
      <w:spacing w:before="240" w:after="60"/>
      <w:ind w:left="576" w:hanging="576"/>
    </w:pPr>
    <w:rPr>
      <w:rFonts w:ascii="Arial" w:hAnsi="Arial" w:eastAsia="Arial" w:cs="Arial"/>
      <w:b/>
      <w:i/>
      <w:color w:val="0070C0"/>
      <w:sz w:val="28"/>
      <w:szCs w:val="28"/>
      <w:vertAlign w:val="baseline"/>
    </w:rPr>
  </w:style>
  <w:style w:type="paragraph" w:styleId="4">
    <w:name w:val="heading 3"/>
    <w:basedOn w:val="1"/>
    <w:next w:val="1"/>
    <w:uiPriority w:val="0"/>
    <w:pPr>
      <w:keepNext/>
      <w:spacing w:before="240" w:after="60"/>
      <w:ind w:left="720" w:hanging="720"/>
    </w:pPr>
    <w:rPr>
      <w:rFonts w:ascii="Arial" w:hAnsi="Arial" w:eastAsia="Arial" w:cs="Arial"/>
      <w:b/>
      <w:sz w:val="26"/>
      <w:szCs w:val="26"/>
      <w:vertAlign w:val="baseline"/>
    </w:rPr>
  </w:style>
  <w:style w:type="paragraph" w:styleId="5">
    <w:name w:val="heading 4"/>
    <w:basedOn w:val="1"/>
    <w:next w:val="1"/>
    <w:qFormat/>
    <w:uiPriority w:val="0"/>
    <w:pPr>
      <w:keepNext/>
      <w:spacing w:before="240" w:after="60"/>
      <w:ind w:left="864" w:hanging="864"/>
    </w:pPr>
    <w:rPr>
      <w:b/>
      <w:sz w:val="28"/>
      <w:szCs w:val="28"/>
      <w:vertAlign w:val="baseline"/>
    </w:rPr>
  </w:style>
  <w:style w:type="paragraph" w:styleId="6">
    <w:name w:val="heading 5"/>
    <w:basedOn w:val="1"/>
    <w:next w:val="1"/>
    <w:qFormat/>
    <w:uiPriority w:val="0"/>
    <w:pPr>
      <w:spacing w:before="240" w:after="60"/>
      <w:ind w:left="1008" w:hanging="1008"/>
    </w:pPr>
    <w:rPr>
      <w:rFonts w:ascii="Calibri" w:hAnsi="Calibri" w:eastAsia="Calibri" w:cs="Calibri"/>
      <w:b/>
      <w:i/>
      <w:sz w:val="26"/>
      <w:szCs w:val="26"/>
      <w:vertAlign w:val="baseline"/>
    </w:rPr>
  </w:style>
  <w:style w:type="paragraph" w:styleId="7">
    <w:name w:val="heading 6"/>
    <w:basedOn w:val="1"/>
    <w:next w:val="1"/>
    <w:qFormat/>
    <w:uiPriority w:val="0"/>
    <w:pPr>
      <w:spacing w:before="240" w:after="60"/>
      <w:ind w:left="1152" w:hanging="1152"/>
    </w:pPr>
    <w:rPr>
      <w:rFonts w:ascii="Calibri" w:hAnsi="Calibri" w:eastAsia="Calibri" w:cs="Calibri"/>
      <w:b/>
      <w:sz w:val="22"/>
      <w:szCs w:val="22"/>
      <w:vertAlign w:val="baseline"/>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5">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pageBreakBefore w:val="0"/>
      <w:spacing w:before="480" w:after="120"/>
    </w:pPr>
    <w:rPr>
      <w:b/>
      <w:sz w:val="72"/>
      <w:szCs w:val="72"/>
    </w:rPr>
  </w:style>
  <w:style w:type="paragraph" w:styleId="17">
    <w:name w:val="toc 1"/>
    <w:basedOn w:val="1"/>
    <w:next w:val="1"/>
    <w:qFormat/>
    <w:uiPriority w:val="0"/>
  </w:style>
  <w:style w:type="paragraph" w:styleId="18">
    <w:name w:val="toc 2"/>
    <w:basedOn w:val="1"/>
    <w:next w:val="1"/>
    <w:link w:val="62"/>
    <w:uiPriority w:val="0"/>
    <w:pPr>
      <w:ind w:left="420" w:leftChars="200"/>
    </w:pPr>
  </w:style>
  <w:style w:type="paragraph" w:styleId="19">
    <w:name w:val="toc 3"/>
    <w:basedOn w:val="1"/>
    <w:next w:val="1"/>
    <w:uiPriority w:val="0"/>
    <w:pPr>
      <w:ind w:left="840" w:leftChars="400"/>
    </w:pPr>
  </w:style>
  <w:style w:type="table" w:customStyle="1" w:styleId="20">
    <w:name w:val="Table Normal1"/>
    <w:uiPriority w:val="0"/>
  </w:style>
  <w:style w:type="table" w:customStyle="1" w:styleId="21">
    <w:name w:val="_Style 10"/>
    <w:basedOn w:val="20"/>
    <w:qFormat/>
    <w:uiPriority w:val="0"/>
    <w:tblPr>
      <w:tblCellMar>
        <w:top w:w="0" w:type="dxa"/>
        <w:left w:w="108" w:type="dxa"/>
        <w:bottom w:w="0" w:type="dxa"/>
        <w:right w:w="108" w:type="dxa"/>
      </w:tblCellMar>
    </w:tblPr>
  </w:style>
  <w:style w:type="table" w:customStyle="1" w:styleId="22">
    <w:name w:val="_Style 11"/>
    <w:basedOn w:val="20"/>
    <w:uiPriority w:val="0"/>
    <w:tblPr>
      <w:tblCellMar>
        <w:top w:w="100" w:type="dxa"/>
        <w:left w:w="100" w:type="dxa"/>
        <w:bottom w:w="100" w:type="dxa"/>
        <w:right w:w="100" w:type="dxa"/>
      </w:tblCellMar>
    </w:tblPr>
  </w:style>
  <w:style w:type="table" w:customStyle="1" w:styleId="23">
    <w:name w:val="_Style 12"/>
    <w:basedOn w:val="20"/>
    <w:uiPriority w:val="0"/>
    <w:tblPr>
      <w:tblCellMar>
        <w:top w:w="100" w:type="dxa"/>
        <w:left w:w="100" w:type="dxa"/>
        <w:bottom w:w="100" w:type="dxa"/>
        <w:right w:w="100" w:type="dxa"/>
      </w:tblCellMar>
    </w:tblPr>
  </w:style>
  <w:style w:type="table" w:customStyle="1" w:styleId="24">
    <w:name w:val="_Style 13"/>
    <w:basedOn w:val="20"/>
    <w:uiPriority w:val="0"/>
    <w:tblPr>
      <w:tblCellMar>
        <w:top w:w="100" w:type="dxa"/>
        <w:left w:w="100" w:type="dxa"/>
        <w:bottom w:w="100" w:type="dxa"/>
        <w:right w:w="100" w:type="dxa"/>
      </w:tblCellMar>
    </w:tblPr>
  </w:style>
  <w:style w:type="table" w:customStyle="1" w:styleId="25">
    <w:name w:val="_Style 14"/>
    <w:basedOn w:val="20"/>
    <w:uiPriority w:val="0"/>
    <w:tblPr>
      <w:tblCellMar>
        <w:top w:w="100" w:type="dxa"/>
        <w:left w:w="100" w:type="dxa"/>
        <w:bottom w:w="100" w:type="dxa"/>
        <w:right w:w="100" w:type="dxa"/>
      </w:tblCellMar>
    </w:tblPr>
  </w:style>
  <w:style w:type="table" w:customStyle="1" w:styleId="26">
    <w:name w:val="_Style 15"/>
    <w:basedOn w:val="20"/>
    <w:uiPriority w:val="0"/>
    <w:tblPr>
      <w:tblCellMar>
        <w:top w:w="100" w:type="dxa"/>
        <w:left w:w="100" w:type="dxa"/>
        <w:bottom w:w="100" w:type="dxa"/>
        <w:right w:w="100" w:type="dxa"/>
      </w:tblCellMar>
    </w:tblPr>
  </w:style>
  <w:style w:type="table" w:customStyle="1" w:styleId="27">
    <w:name w:val="_Style 16"/>
    <w:basedOn w:val="20"/>
    <w:uiPriority w:val="0"/>
    <w:tblPr>
      <w:tblCellMar>
        <w:top w:w="100" w:type="dxa"/>
        <w:left w:w="100" w:type="dxa"/>
        <w:bottom w:w="100" w:type="dxa"/>
        <w:right w:w="100" w:type="dxa"/>
      </w:tblCellMar>
    </w:tblPr>
  </w:style>
  <w:style w:type="table" w:customStyle="1" w:styleId="28">
    <w:name w:val="_Style 17"/>
    <w:basedOn w:val="20"/>
    <w:uiPriority w:val="0"/>
    <w:tblPr>
      <w:tblCellMar>
        <w:top w:w="100" w:type="dxa"/>
        <w:left w:w="100" w:type="dxa"/>
        <w:bottom w:w="100" w:type="dxa"/>
        <w:right w:w="100" w:type="dxa"/>
      </w:tblCellMar>
    </w:tblPr>
  </w:style>
  <w:style w:type="table" w:customStyle="1" w:styleId="29">
    <w:name w:val="_Style 18"/>
    <w:basedOn w:val="20"/>
    <w:uiPriority w:val="0"/>
    <w:tblPr>
      <w:tblCellMar>
        <w:top w:w="100" w:type="dxa"/>
        <w:left w:w="100" w:type="dxa"/>
        <w:bottom w:w="100" w:type="dxa"/>
        <w:right w:w="100" w:type="dxa"/>
      </w:tblCellMar>
    </w:tblPr>
  </w:style>
  <w:style w:type="table" w:customStyle="1" w:styleId="30">
    <w:name w:val="_Style 19"/>
    <w:basedOn w:val="20"/>
    <w:uiPriority w:val="0"/>
    <w:tblPr>
      <w:tblCellMar>
        <w:top w:w="100" w:type="dxa"/>
        <w:left w:w="100" w:type="dxa"/>
        <w:bottom w:w="100" w:type="dxa"/>
        <w:right w:w="100" w:type="dxa"/>
      </w:tblCellMar>
    </w:tblPr>
  </w:style>
  <w:style w:type="table" w:customStyle="1" w:styleId="31">
    <w:name w:val="_Style 20"/>
    <w:basedOn w:val="20"/>
    <w:uiPriority w:val="0"/>
    <w:tblPr>
      <w:tblCellMar>
        <w:top w:w="100" w:type="dxa"/>
        <w:left w:w="100" w:type="dxa"/>
        <w:bottom w:w="100" w:type="dxa"/>
        <w:right w:w="100" w:type="dxa"/>
      </w:tblCellMar>
    </w:tblPr>
  </w:style>
  <w:style w:type="table" w:customStyle="1" w:styleId="32">
    <w:name w:val="_Style 21"/>
    <w:basedOn w:val="20"/>
    <w:uiPriority w:val="0"/>
    <w:tblPr>
      <w:tblCellMar>
        <w:top w:w="100" w:type="dxa"/>
        <w:left w:w="100" w:type="dxa"/>
        <w:bottom w:w="100" w:type="dxa"/>
        <w:right w:w="100" w:type="dxa"/>
      </w:tblCellMar>
    </w:tblPr>
  </w:style>
  <w:style w:type="table" w:customStyle="1" w:styleId="33">
    <w:name w:val="_Style 22"/>
    <w:basedOn w:val="20"/>
    <w:uiPriority w:val="0"/>
    <w:tblPr>
      <w:tblCellMar>
        <w:top w:w="100" w:type="dxa"/>
        <w:left w:w="100" w:type="dxa"/>
        <w:bottom w:w="100" w:type="dxa"/>
        <w:right w:w="100" w:type="dxa"/>
      </w:tblCellMar>
    </w:tblPr>
  </w:style>
  <w:style w:type="table" w:customStyle="1" w:styleId="34">
    <w:name w:val="_Style 23"/>
    <w:basedOn w:val="20"/>
    <w:uiPriority w:val="0"/>
    <w:tblPr>
      <w:tblCellMar>
        <w:top w:w="100" w:type="dxa"/>
        <w:left w:w="100" w:type="dxa"/>
        <w:bottom w:w="100" w:type="dxa"/>
        <w:right w:w="100" w:type="dxa"/>
      </w:tblCellMar>
    </w:tblPr>
  </w:style>
  <w:style w:type="table" w:customStyle="1" w:styleId="35">
    <w:name w:val="_Style 24"/>
    <w:basedOn w:val="20"/>
    <w:uiPriority w:val="0"/>
    <w:tblPr>
      <w:tblCellMar>
        <w:top w:w="100" w:type="dxa"/>
        <w:left w:w="100" w:type="dxa"/>
        <w:bottom w:w="100" w:type="dxa"/>
        <w:right w:w="100" w:type="dxa"/>
      </w:tblCellMar>
    </w:tblPr>
  </w:style>
  <w:style w:type="table" w:customStyle="1" w:styleId="36">
    <w:name w:val="_Style 25"/>
    <w:basedOn w:val="20"/>
    <w:uiPriority w:val="0"/>
    <w:tblPr>
      <w:tblCellMar>
        <w:top w:w="100" w:type="dxa"/>
        <w:left w:w="100" w:type="dxa"/>
        <w:bottom w:w="100" w:type="dxa"/>
        <w:right w:w="100" w:type="dxa"/>
      </w:tblCellMar>
    </w:tblPr>
  </w:style>
  <w:style w:type="table" w:customStyle="1" w:styleId="37">
    <w:name w:val="_Style 26"/>
    <w:basedOn w:val="20"/>
    <w:uiPriority w:val="0"/>
    <w:tblPr>
      <w:tblCellMar>
        <w:top w:w="100" w:type="dxa"/>
        <w:left w:w="100" w:type="dxa"/>
        <w:bottom w:w="100" w:type="dxa"/>
        <w:right w:w="100" w:type="dxa"/>
      </w:tblCellMar>
    </w:tblPr>
  </w:style>
  <w:style w:type="table" w:customStyle="1" w:styleId="38">
    <w:name w:val="_Style 27"/>
    <w:basedOn w:val="20"/>
    <w:uiPriority w:val="0"/>
    <w:tblPr>
      <w:tblCellMar>
        <w:top w:w="100" w:type="dxa"/>
        <w:left w:w="100" w:type="dxa"/>
        <w:bottom w:w="100" w:type="dxa"/>
        <w:right w:w="100" w:type="dxa"/>
      </w:tblCellMar>
    </w:tblPr>
  </w:style>
  <w:style w:type="table" w:customStyle="1" w:styleId="39">
    <w:name w:val="_Style 28"/>
    <w:basedOn w:val="20"/>
    <w:uiPriority w:val="0"/>
    <w:tblPr>
      <w:tblCellMar>
        <w:top w:w="100" w:type="dxa"/>
        <w:left w:w="100" w:type="dxa"/>
        <w:bottom w:w="100" w:type="dxa"/>
        <w:right w:w="100" w:type="dxa"/>
      </w:tblCellMar>
    </w:tblPr>
  </w:style>
  <w:style w:type="table" w:customStyle="1" w:styleId="40">
    <w:name w:val="_Style 29"/>
    <w:basedOn w:val="20"/>
    <w:qFormat/>
    <w:uiPriority w:val="0"/>
    <w:tblPr>
      <w:tblCellMar>
        <w:top w:w="100" w:type="dxa"/>
        <w:left w:w="100" w:type="dxa"/>
        <w:bottom w:w="100" w:type="dxa"/>
        <w:right w:w="100" w:type="dxa"/>
      </w:tblCellMar>
    </w:tblPr>
  </w:style>
  <w:style w:type="table" w:customStyle="1" w:styleId="41">
    <w:name w:val="_Style 30"/>
    <w:basedOn w:val="20"/>
    <w:qFormat/>
    <w:uiPriority w:val="0"/>
    <w:tblPr>
      <w:tblCellMar>
        <w:top w:w="100" w:type="dxa"/>
        <w:left w:w="100" w:type="dxa"/>
        <w:bottom w:w="100" w:type="dxa"/>
        <w:right w:w="100" w:type="dxa"/>
      </w:tblCellMar>
    </w:tblPr>
  </w:style>
  <w:style w:type="table" w:customStyle="1" w:styleId="42">
    <w:name w:val="_Style 31"/>
    <w:basedOn w:val="20"/>
    <w:qFormat/>
    <w:uiPriority w:val="0"/>
    <w:tblPr>
      <w:tblCellMar>
        <w:top w:w="100" w:type="dxa"/>
        <w:left w:w="100" w:type="dxa"/>
        <w:bottom w:w="100" w:type="dxa"/>
        <w:right w:w="100" w:type="dxa"/>
      </w:tblCellMar>
    </w:tblPr>
  </w:style>
  <w:style w:type="table" w:customStyle="1" w:styleId="43">
    <w:name w:val="_Style 32"/>
    <w:basedOn w:val="20"/>
    <w:qFormat/>
    <w:uiPriority w:val="0"/>
    <w:tblPr>
      <w:tblCellMar>
        <w:top w:w="100" w:type="dxa"/>
        <w:left w:w="100" w:type="dxa"/>
        <w:bottom w:w="100" w:type="dxa"/>
        <w:right w:w="100" w:type="dxa"/>
      </w:tblCellMar>
    </w:tblPr>
  </w:style>
  <w:style w:type="table" w:customStyle="1" w:styleId="44">
    <w:name w:val="_Style 33"/>
    <w:basedOn w:val="20"/>
    <w:uiPriority w:val="0"/>
    <w:tblPr>
      <w:tblCellMar>
        <w:top w:w="0" w:type="dxa"/>
        <w:left w:w="108" w:type="dxa"/>
        <w:bottom w:w="0" w:type="dxa"/>
        <w:right w:w="108" w:type="dxa"/>
      </w:tblCellMar>
    </w:tblPr>
  </w:style>
  <w:style w:type="table" w:customStyle="1" w:styleId="45">
    <w:name w:val="_Style 34"/>
    <w:basedOn w:val="20"/>
    <w:uiPriority w:val="0"/>
    <w:tblPr>
      <w:tblCellMar>
        <w:top w:w="0" w:type="dxa"/>
        <w:left w:w="108" w:type="dxa"/>
        <w:bottom w:w="0" w:type="dxa"/>
        <w:right w:w="108" w:type="dxa"/>
      </w:tblCellMar>
    </w:tblPr>
  </w:style>
  <w:style w:type="table" w:customStyle="1" w:styleId="46">
    <w:name w:val="_Style 35"/>
    <w:basedOn w:val="20"/>
    <w:uiPriority w:val="0"/>
    <w:tblPr>
      <w:tblCellMar>
        <w:top w:w="0" w:type="dxa"/>
        <w:left w:w="108" w:type="dxa"/>
        <w:bottom w:w="0" w:type="dxa"/>
        <w:right w:w="108" w:type="dxa"/>
      </w:tblCellMar>
    </w:tblPr>
  </w:style>
  <w:style w:type="table" w:customStyle="1" w:styleId="47">
    <w:name w:val="_Style 36"/>
    <w:basedOn w:val="20"/>
    <w:qFormat/>
    <w:uiPriority w:val="0"/>
    <w:tblPr>
      <w:tblCellMar>
        <w:top w:w="0" w:type="dxa"/>
        <w:left w:w="108" w:type="dxa"/>
        <w:bottom w:w="0" w:type="dxa"/>
        <w:right w:w="108" w:type="dxa"/>
      </w:tblCellMar>
    </w:tblPr>
  </w:style>
  <w:style w:type="table" w:customStyle="1" w:styleId="48">
    <w:name w:val="_Style 37"/>
    <w:basedOn w:val="20"/>
    <w:qFormat/>
    <w:uiPriority w:val="0"/>
    <w:tblPr>
      <w:tblCellMar>
        <w:top w:w="0" w:type="dxa"/>
        <w:left w:w="108" w:type="dxa"/>
        <w:bottom w:w="0" w:type="dxa"/>
        <w:right w:w="108" w:type="dxa"/>
      </w:tblCellMar>
    </w:tblPr>
  </w:style>
  <w:style w:type="table" w:customStyle="1" w:styleId="49">
    <w:name w:val="_Style 38"/>
    <w:basedOn w:val="20"/>
    <w:uiPriority w:val="0"/>
    <w:tblPr>
      <w:tblCellMar>
        <w:top w:w="0" w:type="dxa"/>
        <w:left w:w="108" w:type="dxa"/>
        <w:bottom w:w="0" w:type="dxa"/>
        <w:right w:w="108" w:type="dxa"/>
      </w:tblCellMar>
    </w:tblPr>
  </w:style>
  <w:style w:type="table" w:customStyle="1" w:styleId="50">
    <w:name w:val="_Style 39"/>
    <w:basedOn w:val="20"/>
    <w:qFormat/>
    <w:uiPriority w:val="0"/>
    <w:tblPr>
      <w:tblCellMar>
        <w:top w:w="0" w:type="dxa"/>
        <w:left w:w="108" w:type="dxa"/>
        <w:bottom w:w="0" w:type="dxa"/>
        <w:right w:w="108" w:type="dxa"/>
      </w:tblCellMar>
    </w:tblPr>
  </w:style>
  <w:style w:type="table" w:customStyle="1" w:styleId="51">
    <w:name w:val="_Style 40"/>
    <w:basedOn w:val="20"/>
    <w:qFormat/>
    <w:uiPriority w:val="0"/>
    <w:tblPr>
      <w:tblCellMar>
        <w:top w:w="0" w:type="dxa"/>
        <w:left w:w="108" w:type="dxa"/>
        <w:bottom w:w="0" w:type="dxa"/>
        <w:right w:w="108" w:type="dxa"/>
      </w:tblCellMar>
    </w:tblPr>
  </w:style>
  <w:style w:type="paragraph" w:customStyle="1" w:styleId="52">
    <w:name w:val=".nd"/>
    <w:basedOn w:val="1"/>
    <w:link w:val="61"/>
    <w:qFormat/>
    <w:uiPriority w:val="0"/>
    <w:pPr>
      <w:spacing w:after="120" w:line="312" w:lineRule="auto"/>
      <w:ind w:firstLine="567"/>
      <w:jc w:val="both"/>
    </w:pPr>
    <w:rPr>
      <w:rFonts w:ascii="Times New Roman" w:hAnsi="Times New Roman"/>
      <w:sz w:val="26"/>
      <w:szCs w:val="26"/>
    </w:rPr>
  </w:style>
  <w:style w:type="paragraph" w:customStyle="1" w:styleId="53">
    <w:name w:val="1"/>
    <w:basedOn w:val="1"/>
    <w:qFormat/>
    <w:uiPriority w:val="0"/>
    <w:pPr>
      <w:numPr>
        <w:ilvl w:val="0"/>
        <w:numId w:val="1"/>
      </w:numPr>
      <w:spacing w:after="0" w:line="360" w:lineRule="auto"/>
      <w:jc w:val="center"/>
    </w:pPr>
    <w:rPr>
      <w:rFonts w:ascii="Times New Roman" w:hAnsi="Times New Roman"/>
      <w:b/>
      <w:sz w:val="28"/>
      <w:szCs w:val="26"/>
      <w:lang w:val="nl-NL"/>
    </w:rPr>
  </w:style>
  <w:style w:type="paragraph" w:customStyle="1" w:styleId="54">
    <w:name w:val="2"/>
    <w:basedOn w:val="1"/>
    <w:qFormat/>
    <w:uiPriority w:val="0"/>
    <w:pPr>
      <w:numPr>
        <w:ilvl w:val="1"/>
        <w:numId w:val="1"/>
      </w:numPr>
      <w:spacing w:after="0" w:line="360" w:lineRule="auto"/>
      <w:jc w:val="both"/>
    </w:pPr>
    <w:rPr>
      <w:rFonts w:ascii="Times New Roman" w:hAnsi="Times New Roman"/>
      <w:b/>
      <w:sz w:val="26"/>
      <w:szCs w:val="26"/>
      <w:lang w:val="nl-NL"/>
    </w:rPr>
  </w:style>
  <w:style w:type="paragraph" w:customStyle="1" w:styleId="55">
    <w:name w:val="3"/>
    <w:basedOn w:val="1"/>
    <w:link w:val="60"/>
    <w:qFormat/>
    <w:uiPriority w:val="0"/>
    <w:pPr>
      <w:numPr>
        <w:ilvl w:val="2"/>
        <w:numId w:val="1"/>
      </w:numPr>
      <w:spacing w:after="0" w:line="360" w:lineRule="auto"/>
      <w:jc w:val="both"/>
    </w:pPr>
    <w:rPr>
      <w:rFonts w:ascii="Times New Roman" w:hAnsi="Times New Roman"/>
      <w:b/>
      <w:i/>
      <w:sz w:val="26"/>
      <w:szCs w:val="26"/>
    </w:rPr>
  </w:style>
  <w:style w:type="paragraph" w:customStyle="1" w:styleId="56">
    <w:name w:val=".hinh"/>
    <w:basedOn w:val="52"/>
    <w:qFormat/>
    <w:uiPriority w:val="0"/>
    <w:pPr>
      <w:ind w:firstLine="0"/>
      <w:jc w:val="center"/>
    </w:pPr>
    <w:rPr>
      <w:lang w:val="nl-NL"/>
    </w:rPr>
  </w:style>
  <w:style w:type="paragraph" w:customStyle="1" w:styleId="57">
    <w:name w:val="4"/>
    <w:basedOn w:val="1"/>
    <w:link w:val="59"/>
    <w:qFormat/>
    <w:uiPriority w:val="0"/>
    <w:pPr>
      <w:numPr>
        <w:ilvl w:val="3"/>
        <w:numId w:val="1"/>
      </w:numPr>
      <w:spacing w:after="0" w:line="360" w:lineRule="auto"/>
      <w:jc w:val="center"/>
    </w:pPr>
    <w:rPr>
      <w:rFonts w:ascii="Times New Roman" w:hAnsi="Times New Roman"/>
      <w:sz w:val="26"/>
      <w:szCs w:val="26"/>
    </w:rPr>
  </w:style>
  <w:style w:type="paragraph" w:customStyle="1" w:styleId="58">
    <w:name w:val="5"/>
    <w:basedOn w:val="1"/>
    <w:qFormat/>
    <w:uiPriority w:val="0"/>
    <w:pPr>
      <w:numPr>
        <w:ilvl w:val="4"/>
        <w:numId w:val="1"/>
      </w:numPr>
      <w:spacing w:after="0" w:line="360" w:lineRule="auto"/>
      <w:jc w:val="both"/>
    </w:pPr>
    <w:rPr>
      <w:rFonts w:ascii="Times New Roman" w:hAnsi="Times New Roman"/>
      <w:sz w:val="26"/>
      <w:szCs w:val="26"/>
    </w:rPr>
  </w:style>
  <w:style w:type="character" w:customStyle="1" w:styleId="59">
    <w:name w:val="4 Char"/>
    <w:link w:val="57"/>
    <w:uiPriority w:val="0"/>
    <w:rPr>
      <w:rFonts w:ascii="Times New Roman" w:hAnsi="Times New Roman"/>
      <w:sz w:val="26"/>
      <w:szCs w:val="26"/>
    </w:rPr>
  </w:style>
  <w:style w:type="character" w:customStyle="1" w:styleId="60">
    <w:name w:val="3 Char"/>
    <w:link w:val="55"/>
    <w:uiPriority w:val="0"/>
    <w:rPr>
      <w:rFonts w:ascii="Times New Roman" w:hAnsi="Times New Roman"/>
      <w:b/>
      <w:i/>
      <w:sz w:val="26"/>
      <w:szCs w:val="26"/>
    </w:rPr>
  </w:style>
  <w:style w:type="character" w:customStyle="1" w:styleId="61">
    <w:name w:val=".nd Char"/>
    <w:link w:val="52"/>
    <w:qFormat/>
    <w:uiPriority w:val="0"/>
    <w:rPr>
      <w:rFonts w:ascii="Times New Roman" w:hAnsi="Times New Roman"/>
      <w:sz w:val="26"/>
      <w:szCs w:val="26"/>
    </w:rPr>
  </w:style>
  <w:style w:type="character" w:customStyle="1" w:styleId="62">
    <w:name w:val="TOC 2 Char"/>
    <w:link w:val="1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2024-05-14T07:03:00Z</dcterms:created>
  <dc:creator>hophu</dc:creator>
  <cp:lastModifiedBy>Phước Hồ Tuấn</cp:lastModifiedBy>
  <dcterms:modified xsi:type="dcterms:W3CDTF">2024-05-15T15:28:19Z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08F0CF374D3141B2BC3431C5179591B8_13</vt:lpwstr>
  </property>
</Properties>
</file>